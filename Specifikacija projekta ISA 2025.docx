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A06FC">
      <w:pPr>
        <w:spacing w:before="77"/>
        <w:ind w:left="705" w:right="0" w:firstLine="0"/>
        <w:jc w:val="center"/>
        <w:rPr>
          <w:sz w:val="36"/>
        </w:rPr>
      </w:pPr>
      <w:bookmarkStart w:id="0" w:name="Projektni zadatak iz predmeta  "/>
      <w:bookmarkEnd w:id="0"/>
      <w:r>
        <w:rPr>
          <w:sz w:val="36"/>
        </w:rPr>
        <w:t xml:space="preserve">Projektni zadatak iz </w:t>
      </w:r>
      <w:r>
        <w:rPr>
          <w:spacing w:val="-2"/>
          <w:sz w:val="36"/>
        </w:rPr>
        <w:t>predmeta</w:t>
      </w:r>
    </w:p>
    <w:p w14:paraId="52E01924">
      <w:pPr>
        <w:pStyle w:val="6"/>
        <w:spacing w:before="64"/>
        <w:rPr>
          <w:sz w:val="36"/>
        </w:rPr>
      </w:pPr>
    </w:p>
    <w:p w14:paraId="31E1CBFE">
      <w:pPr>
        <w:pStyle w:val="7"/>
      </w:pPr>
      <w:bookmarkStart w:id="1" w:name="Internet softverske arhitekture "/>
      <w:bookmarkEnd w:id="1"/>
      <w:r>
        <w:t>Internet</w:t>
      </w:r>
      <w:r>
        <w:rPr>
          <w:spacing w:val="-11"/>
        </w:rPr>
        <w:t xml:space="preserve"> </w:t>
      </w:r>
      <w:r>
        <w:t>softverske</w:t>
      </w:r>
      <w:r>
        <w:rPr>
          <w:spacing w:val="-9"/>
        </w:rPr>
        <w:t xml:space="preserve"> </w:t>
      </w:r>
      <w:r>
        <w:rPr>
          <w:spacing w:val="-2"/>
        </w:rPr>
        <w:t>arhitekture</w:t>
      </w:r>
    </w:p>
    <w:p w14:paraId="31C5CB7A">
      <w:pPr>
        <w:pStyle w:val="6"/>
        <w:rPr>
          <w:rFonts w:ascii="Arial"/>
          <w:b/>
          <w:sz w:val="20"/>
        </w:rPr>
      </w:pPr>
    </w:p>
    <w:p w14:paraId="3C710782">
      <w:pPr>
        <w:pStyle w:val="6"/>
        <w:rPr>
          <w:rFonts w:ascii="Arial"/>
          <w:b/>
          <w:sz w:val="20"/>
        </w:rPr>
      </w:pPr>
    </w:p>
    <w:p w14:paraId="4AC16566">
      <w:pPr>
        <w:pStyle w:val="6"/>
        <w:rPr>
          <w:rFonts w:ascii="Arial"/>
          <w:b/>
          <w:sz w:val="20"/>
        </w:rPr>
      </w:pPr>
    </w:p>
    <w:p w14:paraId="3F0C766E">
      <w:pPr>
        <w:pStyle w:val="6"/>
        <w:rPr>
          <w:rFonts w:ascii="Arial"/>
          <w:b/>
          <w:sz w:val="20"/>
        </w:rPr>
      </w:pPr>
    </w:p>
    <w:p w14:paraId="6D02565B">
      <w:pPr>
        <w:pStyle w:val="6"/>
        <w:spacing w:before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1657350</wp:posOffset>
            </wp:positionH>
            <wp:positionV relativeFrom="paragraph">
              <wp:posOffset>297815</wp:posOffset>
            </wp:positionV>
            <wp:extent cx="4762500" cy="47625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18A76">
      <w:pPr>
        <w:pStyle w:val="6"/>
        <w:rPr>
          <w:rFonts w:ascii="Arial"/>
          <w:b/>
          <w:sz w:val="44"/>
        </w:rPr>
      </w:pPr>
    </w:p>
    <w:p w14:paraId="532E95C8">
      <w:pPr>
        <w:pStyle w:val="6"/>
        <w:spacing w:before="345"/>
        <w:rPr>
          <w:rFonts w:ascii="Arial"/>
          <w:b/>
          <w:sz w:val="44"/>
        </w:rPr>
      </w:pPr>
    </w:p>
    <w:p w14:paraId="4164E161">
      <w:pPr>
        <w:spacing w:before="0" w:line="508" w:lineRule="auto"/>
        <w:ind w:left="707" w:right="0" w:firstLine="0"/>
        <w:jc w:val="center"/>
        <w:rPr>
          <w:sz w:val="36"/>
        </w:rPr>
      </w:pPr>
      <w:bookmarkStart w:id="2" w:name="Računarstvo i automatika i Informacioni "/>
      <w:bookmarkEnd w:id="2"/>
      <w:r>
        <w:rPr>
          <w:spacing w:val="-6"/>
          <w:sz w:val="36"/>
        </w:rPr>
        <w:t>Računarstvo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i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automatika</w:t>
      </w:r>
      <w:r>
        <w:rPr>
          <w:spacing w:val="-20"/>
          <w:sz w:val="36"/>
        </w:rPr>
        <w:t xml:space="preserve"> </w:t>
      </w:r>
      <w:r>
        <w:rPr>
          <w:spacing w:val="-6"/>
          <w:sz w:val="36"/>
        </w:rPr>
        <w:t>i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>Informacioni</w:t>
      </w:r>
      <w:r>
        <w:rPr>
          <w:spacing w:val="-19"/>
          <w:sz w:val="36"/>
        </w:rPr>
        <w:t xml:space="preserve"> </w:t>
      </w:r>
      <w:r>
        <w:rPr>
          <w:spacing w:val="-6"/>
          <w:sz w:val="36"/>
        </w:rPr>
        <w:t xml:space="preserve">inženjering </w:t>
      </w:r>
      <w:bookmarkStart w:id="3" w:name="generacija 2025/2026. "/>
      <w:bookmarkEnd w:id="3"/>
      <w:r>
        <w:rPr>
          <w:sz w:val="36"/>
        </w:rPr>
        <w:t>generacija 2025/2026.</w:t>
      </w:r>
    </w:p>
    <w:p w14:paraId="166AF279">
      <w:pPr>
        <w:spacing w:after="0" w:line="508" w:lineRule="auto"/>
        <w:jc w:val="center"/>
        <w:rPr>
          <w:sz w:val="36"/>
        </w:rPr>
        <w:sectPr>
          <w:type w:val="continuous"/>
          <w:pgSz w:w="11920" w:h="16840"/>
          <w:pgMar w:top="1800" w:right="1417" w:bottom="280" w:left="1417" w:header="720" w:footer="720" w:gutter="0"/>
          <w:cols w:space="720" w:num="1"/>
        </w:sectPr>
      </w:pPr>
    </w:p>
    <w:p w14:paraId="34F43D04">
      <w:pPr>
        <w:pStyle w:val="6"/>
        <w:spacing w:before="82" w:line="276" w:lineRule="auto"/>
        <w:ind w:left="23" w:right="40"/>
        <w:jc w:val="both"/>
      </w:pPr>
      <w:bookmarkStart w:id="4" w:name="Šta ako vam kažemo da najveći video-serv"/>
      <w:bookmarkEnd w:id="4"/>
      <w:r>
        <w:rPr>
          <w:spacing w:val="-4"/>
        </w:rPr>
        <w:t>Šta</w:t>
      </w:r>
      <w:r>
        <w:t xml:space="preserve"> </w:t>
      </w:r>
      <w:r>
        <w:rPr>
          <w:spacing w:val="-4"/>
        </w:rPr>
        <w:t>ako</w:t>
      </w:r>
      <w:r>
        <w:t xml:space="preserve"> </w:t>
      </w:r>
      <w:r>
        <w:rPr>
          <w:spacing w:val="-4"/>
        </w:rPr>
        <w:t>vam</w:t>
      </w:r>
      <w:r>
        <w:rPr>
          <w:spacing w:val="-10"/>
        </w:rPr>
        <w:t xml:space="preserve"> </w:t>
      </w:r>
      <w:r>
        <w:rPr>
          <w:spacing w:val="-4"/>
        </w:rPr>
        <w:t>kažemo</w:t>
      </w:r>
      <w:r>
        <w:rPr>
          <w:spacing w:val="-10"/>
        </w:rPr>
        <w:t xml:space="preserve"> </w:t>
      </w:r>
      <w:r>
        <w:rPr>
          <w:spacing w:val="-4"/>
        </w:rPr>
        <w:t>da</w:t>
      </w:r>
      <w:r>
        <w:rPr>
          <w:spacing w:val="-10"/>
        </w:rPr>
        <w:t xml:space="preserve"> </w:t>
      </w:r>
      <w:r>
        <w:rPr>
          <w:spacing w:val="-4"/>
        </w:rPr>
        <w:t>najveći</w:t>
      </w:r>
      <w:r>
        <w:rPr>
          <w:spacing w:val="-10"/>
        </w:rPr>
        <w:t xml:space="preserve"> </w:t>
      </w:r>
      <w:r>
        <w:rPr>
          <w:spacing w:val="-4"/>
        </w:rPr>
        <w:t>video-servis</w:t>
      </w:r>
      <w:r>
        <w:rPr>
          <w:spacing w:val="-10"/>
        </w:rPr>
        <w:t xml:space="preserve"> </w:t>
      </w:r>
      <w:r>
        <w:rPr>
          <w:spacing w:val="-4"/>
        </w:rPr>
        <w:t>na</w:t>
      </w:r>
      <w:r>
        <w:rPr>
          <w:spacing w:val="-10"/>
        </w:rPr>
        <w:t xml:space="preserve"> </w:t>
      </w:r>
      <w:r>
        <w:rPr>
          <w:spacing w:val="-4"/>
        </w:rPr>
        <w:t>svetu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0"/>
        </w:rPr>
        <w:t xml:space="preserve"> </w:t>
      </w:r>
      <w:r>
        <w:rPr>
          <w:spacing w:val="-4"/>
        </w:rPr>
        <w:t>možemo</w:t>
      </w:r>
      <w:r>
        <w:rPr>
          <w:spacing w:val="-10"/>
        </w:rPr>
        <w:t xml:space="preserve"> </w:t>
      </w:r>
      <w:r>
        <w:rPr>
          <w:spacing w:val="-4"/>
        </w:rPr>
        <w:t>da</w:t>
      </w:r>
      <w:r>
        <w:rPr>
          <w:spacing w:val="-10"/>
        </w:rPr>
        <w:t xml:space="preserve"> </w:t>
      </w:r>
      <w:r>
        <w:rPr>
          <w:spacing w:val="-4"/>
        </w:rPr>
        <w:t>napravimo</w:t>
      </w:r>
      <w:r>
        <w:rPr>
          <w:spacing w:val="-10"/>
        </w:rPr>
        <w:t xml:space="preserve"> </w:t>
      </w:r>
      <w:r>
        <w:rPr>
          <w:spacing w:val="-4"/>
        </w:rPr>
        <w:t xml:space="preserve">bolji? </w:t>
      </w:r>
      <w:r>
        <w:t xml:space="preserve">Ne „ok“, ne „malo drugačiji“, nego bolji u svakom smislu. Šta ako postoji svet u </w:t>
      </w:r>
      <w:r>
        <w:rPr>
          <w:spacing w:val="-2"/>
        </w:rPr>
        <w:t>kome:</w:t>
      </w:r>
    </w:p>
    <w:p w14:paraId="758BD65E">
      <w:pPr>
        <w:pStyle w:val="6"/>
        <w:spacing w:before="154"/>
      </w:pPr>
    </w:p>
    <w:p w14:paraId="749399DE">
      <w:pPr>
        <w:pStyle w:val="6"/>
        <w:spacing w:line="549" w:lineRule="auto"/>
        <w:ind w:left="1493" w:right="5338"/>
      </w:pPr>
      <w:r>
        <w:drawing>
          <wp:inline distT="0" distB="0" distL="0" distR="0">
            <wp:extent cx="200025" cy="199390"/>
            <wp:effectExtent l="0" t="0" r="0" b="0"/>
            <wp:docPr id="3" name="Image 3" descr="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❌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bookmarkStart w:id="5" w:name="❌ nema reklama, "/>
      <w:bookmarkEnd w:id="5"/>
      <w:r>
        <w:t>nema</w:t>
      </w:r>
      <w:r>
        <w:rPr>
          <w:spacing w:val="-16"/>
        </w:rPr>
        <w:t xml:space="preserve"> </w:t>
      </w:r>
      <w:r>
        <w:t xml:space="preserve">reklama, </w:t>
      </w:r>
      <w:r>
        <w:drawing>
          <wp:inline distT="0" distB="0" distL="0" distR="0">
            <wp:extent cx="200025" cy="200025"/>
            <wp:effectExtent l="0" t="0" r="0" b="0"/>
            <wp:docPr id="4" name="Image 4" descr="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❌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</w:rPr>
        <w:t xml:space="preserve"> </w:t>
      </w:r>
      <w:bookmarkStart w:id="6" w:name="❌ nema prekida, "/>
      <w:bookmarkEnd w:id="6"/>
      <w:r>
        <w:t>nema prekida,</w:t>
      </w:r>
    </w:p>
    <w:p w14:paraId="00973D3A">
      <w:pPr>
        <w:pStyle w:val="6"/>
        <w:spacing w:before="130"/>
        <w:ind w:left="1493"/>
      </w:pPr>
      <w:r>
        <w:drawing>
          <wp:inline distT="0" distB="0" distL="0" distR="0">
            <wp:extent cx="200025" cy="200025"/>
            <wp:effectExtent l="0" t="0" r="0" b="0"/>
            <wp:docPr id="5" name="Image 5" descr="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❌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bookmarkStart w:id="7" w:name="❌ nema algoritamske manipulacije, "/>
      <w:bookmarkEnd w:id="7"/>
      <w:r>
        <w:t>nema algoritamske manipulacije,</w:t>
      </w:r>
    </w:p>
    <w:p w14:paraId="35253829">
      <w:pPr>
        <w:pStyle w:val="6"/>
        <w:spacing w:before="195"/>
      </w:pPr>
    </w:p>
    <w:p w14:paraId="356CEAE5">
      <w:pPr>
        <w:pStyle w:val="6"/>
        <w:ind w:left="1493"/>
      </w:pPr>
      <w:r>
        <w:drawing>
          <wp:inline distT="0" distB="0" distL="0" distR="0">
            <wp:extent cx="200025" cy="200025"/>
            <wp:effectExtent l="0" t="0" r="0" b="0"/>
            <wp:docPr id="6" name="Image 6" descr="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❌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6"/>
          <w:sz w:val="20"/>
        </w:rPr>
        <w:t xml:space="preserve"> </w:t>
      </w:r>
      <w:bookmarkStart w:id="8" w:name="❌ nema „plati premium da ti ne smetamo“ "/>
      <w:bookmarkEnd w:id="8"/>
      <w:r>
        <w:t>nema „plati premium da ti ne smetamo“</w:t>
      </w:r>
    </w:p>
    <w:p w14:paraId="3E0B424E">
      <w:pPr>
        <w:pStyle w:val="6"/>
        <w:spacing w:before="166"/>
      </w:pPr>
    </w:p>
    <w:p w14:paraId="57116AED">
      <w:pPr>
        <w:pStyle w:val="6"/>
        <w:ind w:left="23"/>
        <w:jc w:val="both"/>
      </w:pPr>
      <w:bookmarkStart w:id="9" w:name="…i gde je svaki piksel platforme tu da s"/>
      <w:bookmarkEnd w:id="9"/>
      <w:r>
        <w:t>…i</w:t>
      </w:r>
      <w:r>
        <w:rPr>
          <w:spacing w:val="-10"/>
        </w:rPr>
        <w:t xml:space="preserve"> </w:t>
      </w:r>
      <w:r>
        <w:t>gde</w:t>
      </w:r>
      <w:r>
        <w:rPr>
          <w:spacing w:val="-10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svaki</w:t>
      </w:r>
      <w:r>
        <w:rPr>
          <w:spacing w:val="-10"/>
        </w:rPr>
        <w:t xml:space="preserve"> </w:t>
      </w:r>
      <w:r>
        <w:t>piksel</w:t>
      </w:r>
      <w:r>
        <w:rPr>
          <w:spacing w:val="-10"/>
        </w:rPr>
        <w:t xml:space="preserve"> </w:t>
      </w:r>
      <w:r>
        <w:t>platforme</w:t>
      </w:r>
      <w:r>
        <w:rPr>
          <w:spacing w:val="-11"/>
        </w:rPr>
        <w:t xml:space="preserve"> </w:t>
      </w:r>
      <w:r>
        <w:t>tu</w:t>
      </w:r>
      <w:r>
        <w:rPr>
          <w:spacing w:val="-10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služi</w:t>
      </w:r>
      <w:r>
        <w:rPr>
          <w:spacing w:val="-10"/>
        </w:rPr>
        <w:t xml:space="preserve"> </w:t>
      </w:r>
      <w:r>
        <w:t>korisniku,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rPr>
          <w:spacing w:val="-2"/>
        </w:rPr>
        <w:t>profitu?</w:t>
      </w:r>
    </w:p>
    <w:p w14:paraId="21DFEDFB">
      <w:pPr>
        <w:pStyle w:val="6"/>
        <w:spacing w:before="165"/>
      </w:pPr>
    </w:p>
    <w:p w14:paraId="114CB6DF">
      <w:pPr>
        <w:pStyle w:val="6"/>
        <w:spacing w:line="276" w:lineRule="auto"/>
        <w:ind w:left="23" w:right="36"/>
        <w:jc w:val="both"/>
      </w:pPr>
      <w:bookmarkStart w:id="10" w:name="Dobro došli u viziju Jutjubića - student"/>
      <w:bookmarkEnd w:id="10"/>
      <w:r>
        <w:t>Dobro došli u viziju Jutjubića - studentskog projekta koji ne pokušava da kopira YouTube, nego da ga prevaziđe. Ne pravimo klon. Pravimo izazivača. Pravimo platformu kakvu bismo svi voleli da postoji, ali nikad nije</w:t>
      </w:r>
      <w:r>
        <w:rPr>
          <w:spacing w:val="-3"/>
        </w:rPr>
        <w:t xml:space="preserve"> </w:t>
      </w:r>
      <w:r>
        <w:t>nastala,</w:t>
      </w:r>
      <w:r>
        <w:rPr>
          <w:spacing w:val="-3"/>
        </w:rPr>
        <w:t xml:space="preserve"> </w:t>
      </w:r>
      <w:r>
        <w:t>jer</w:t>
      </w:r>
      <w:r>
        <w:rPr>
          <w:spacing w:val="-3"/>
        </w:rPr>
        <w:t xml:space="preserve"> </w:t>
      </w:r>
      <w:r>
        <w:t>nikome</w:t>
      </w:r>
      <w:r>
        <w:rPr>
          <w:spacing w:val="-3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t>bilo u interesu da je napravi. Mi nemamo investitore kojima treba zarada. Mi nemamo pritisak tržišta. Mi imamo nešto drugo: slobodu da napravimo savršeno iskustvo. Zbog</w:t>
      </w:r>
      <w:r>
        <w:rPr>
          <w:spacing w:val="-4"/>
        </w:rPr>
        <w:t xml:space="preserve"> </w:t>
      </w:r>
      <w:r>
        <w:t>toga</w:t>
      </w:r>
      <w:r>
        <w:rPr>
          <w:spacing w:val="-4"/>
        </w:rPr>
        <w:t xml:space="preserve"> </w:t>
      </w:r>
      <w:r>
        <w:t>Jutjubić</w:t>
      </w:r>
      <w:r>
        <w:rPr>
          <w:spacing w:val="-15"/>
        </w:rPr>
        <w:t xml:space="preserve"> </w:t>
      </w:r>
      <w:r>
        <w:t>ima</w:t>
      </w:r>
      <w:r>
        <w:rPr>
          <w:spacing w:val="-15"/>
        </w:rPr>
        <w:t xml:space="preserve"> </w:t>
      </w:r>
      <w:r>
        <w:t>samo</w:t>
      </w:r>
      <w:r>
        <w:rPr>
          <w:spacing w:val="-15"/>
        </w:rPr>
        <w:t xml:space="preserve"> </w:t>
      </w:r>
      <w:r>
        <w:t>jednu</w:t>
      </w:r>
      <w:r>
        <w:rPr>
          <w:spacing w:val="-15"/>
        </w:rPr>
        <w:t xml:space="preserve"> </w:t>
      </w:r>
      <w:r>
        <w:t>svetu,</w:t>
      </w:r>
      <w:r>
        <w:rPr>
          <w:spacing w:val="-15"/>
        </w:rPr>
        <w:t xml:space="preserve"> </w:t>
      </w:r>
      <w:r>
        <w:t>nepovredivu,</w:t>
      </w:r>
      <w:r>
        <w:rPr>
          <w:spacing w:val="-15"/>
        </w:rPr>
        <w:t xml:space="preserve"> </w:t>
      </w:r>
      <w:r>
        <w:t>nikad-prekršivu</w:t>
      </w:r>
      <w:r>
        <w:rPr>
          <w:spacing w:val="-15"/>
        </w:rPr>
        <w:t xml:space="preserve"> </w:t>
      </w:r>
      <w:r>
        <w:t>viziju:</w:t>
      </w:r>
      <w:r>
        <w:rPr>
          <w:spacing w:val="-15"/>
        </w:rPr>
        <w:t xml:space="preserve"> </w:t>
      </w:r>
      <w:r>
        <w:t>NEMA REKLAMA. IKADA. ZAUVEK.</w:t>
      </w:r>
    </w:p>
    <w:p w14:paraId="45E290DA">
      <w:pPr>
        <w:pStyle w:val="6"/>
        <w:spacing w:before="124"/>
      </w:pPr>
    </w:p>
    <w:p w14:paraId="34306BA7">
      <w:pPr>
        <w:pStyle w:val="6"/>
        <w:spacing w:line="276" w:lineRule="auto"/>
        <w:ind w:left="23" w:right="36"/>
        <w:jc w:val="both"/>
      </w:pPr>
      <w:bookmarkStart w:id="11" w:name="Ovaj projekat je prilika da studenti raz"/>
      <w:bookmarkEnd w:id="11"/>
      <w:r>
        <w:t>Ovaj projekat je prilika da studenti razmišljaju kao pioniri, a ne kao korisnici tuđih pravila.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osmisle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tehnologiju,</w:t>
      </w:r>
      <w:r>
        <w:rPr>
          <w:spacing w:val="-3"/>
        </w:rPr>
        <w:t xml:space="preserve"> </w:t>
      </w:r>
      <w:r>
        <w:t>skaliranje,</w:t>
      </w:r>
      <w:r>
        <w:rPr>
          <w:spacing w:val="-3"/>
        </w:rPr>
        <w:t xml:space="preserve"> </w:t>
      </w:r>
      <w:r>
        <w:t>preporuke,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</w:t>
      </w:r>
      <w:r>
        <w:rPr>
          <w:spacing w:val="-3"/>
        </w:rPr>
        <w:t xml:space="preserve"> </w:t>
      </w:r>
      <w:r>
        <w:t>svojim standardima. Da naprave digitalni prostor koji je iskren, čist, zabavan i potpuno oslobođen komercijalnih okova.</w:t>
      </w:r>
    </w:p>
    <w:p w14:paraId="30FEF4A0">
      <w:pPr>
        <w:pStyle w:val="6"/>
      </w:pPr>
    </w:p>
    <w:p w14:paraId="2573316F">
      <w:pPr>
        <w:pStyle w:val="6"/>
        <w:spacing w:before="259"/>
      </w:pPr>
    </w:p>
    <w:p w14:paraId="5BE808DA">
      <w:pPr>
        <w:pStyle w:val="2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626"/>
        <w:jc w:val="left"/>
      </w:pPr>
      <w:bookmarkStart w:id="12" w:name="1.​Namena sistema "/>
      <w:bookmarkEnd w:id="12"/>
      <w:r>
        <w:t>Namena</w:t>
      </w:r>
      <w:r>
        <w:rPr>
          <w:spacing w:val="-6"/>
        </w:rPr>
        <w:t xml:space="preserve"> </w:t>
      </w:r>
      <w:r>
        <w:rPr>
          <w:spacing w:val="-2"/>
        </w:rPr>
        <w:t>sistema</w:t>
      </w:r>
    </w:p>
    <w:p w14:paraId="04E83628">
      <w:pPr>
        <w:pStyle w:val="6"/>
        <w:spacing w:before="175" w:line="276" w:lineRule="auto"/>
        <w:ind w:left="23" w:right="42"/>
        <w:jc w:val="both"/>
      </w:pPr>
      <w:r>
        <w:t xml:space="preserve">U okviru projektnog zadatka potrebno je implementirati web aplikaciju koja </w:t>
      </w:r>
      <w:r>
        <w:rPr>
          <w:spacing w:val="-2"/>
        </w:rPr>
        <w:t>predstavlja</w:t>
      </w:r>
      <w:r>
        <w:rPr>
          <w:spacing w:val="-15"/>
        </w:rPr>
        <w:t xml:space="preserve"> </w:t>
      </w:r>
      <w:r>
        <w:rPr>
          <w:spacing w:val="-2"/>
        </w:rPr>
        <w:t>društvenu</w:t>
      </w:r>
      <w:r>
        <w:rPr>
          <w:spacing w:val="-15"/>
        </w:rPr>
        <w:t xml:space="preserve"> </w:t>
      </w:r>
      <w:r>
        <w:rPr>
          <w:spacing w:val="-2"/>
        </w:rPr>
        <w:t>mrežu</w:t>
      </w:r>
      <w:r>
        <w:rPr>
          <w:spacing w:val="-14"/>
        </w:rPr>
        <w:t xml:space="preserve"> </w:t>
      </w:r>
      <w:r>
        <w:rPr>
          <w:spacing w:val="-2"/>
        </w:rPr>
        <w:t>za</w:t>
      </w:r>
      <w:r>
        <w:rPr>
          <w:spacing w:val="-15"/>
        </w:rPr>
        <w:t xml:space="preserve"> </w:t>
      </w:r>
      <w:r>
        <w:rPr>
          <w:spacing w:val="-2"/>
        </w:rPr>
        <w:t>deljenje</w:t>
      </w:r>
      <w:r>
        <w:rPr>
          <w:spacing w:val="-15"/>
        </w:rPr>
        <w:t xml:space="preserve"> </w:t>
      </w:r>
      <w:r>
        <w:rPr>
          <w:spacing w:val="-2"/>
        </w:rPr>
        <w:t>video</w:t>
      </w:r>
      <w:r>
        <w:rPr>
          <w:spacing w:val="-15"/>
        </w:rPr>
        <w:t xml:space="preserve"> </w:t>
      </w:r>
      <w:r>
        <w:rPr>
          <w:spacing w:val="-2"/>
        </w:rPr>
        <w:t>sadržaja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>
        <w:rPr>
          <w:spacing w:val="-2"/>
        </w:rPr>
        <w:t>Jutjubić.</w:t>
      </w:r>
      <w:r>
        <w:rPr>
          <w:spacing w:val="-15"/>
        </w:rPr>
        <w:t xml:space="preserve"> </w:t>
      </w:r>
      <w:r>
        <w:rPr>
          <w:spacing w:val="-2"/>
        </w:rPr>
        <w:t>Sem</w:t>
      </w:r>
      <w:r>
        <w:rPr>
          <w:spacing w:val="-14"/>
        </w:rPr>
        <w:t xml:space="preserve"> </w:t>
      </w:r>
      <w:r>
        <w:rPr>
          <w:spacing w:val="-2"/>
        </w:rPr>
        <w:t>postavljanja</w:t>
      </w:r>
      <w:r>
        <w:rPr>
          <w:spacing w:val="-15"/>
        </w:rPr>
        <w:t xml:space="preserve"> </w:t>
      </w:r>
      <w:r>
        <w:rPr>
          <w:spacing w:val="-2"/>
        </w:rPr>
        <w:t xml:space="preserve">i </w:t>
      </w:r>
      <w:r>
        <w:t>pregledanja videa, korisnici mogu i da lajkuju i postavljaju</w:t>
      </w:r>
      <w:r>
        <w:rPr>
          <w:spacing w:val="-3"/>
        </w:rPr>
        <w:t xml:space="preserve"> </w:t>
      </w:r>
      <w:r>
        <w:t>komentare,</w:t>
      </w:r>
      <w:r>
        <w:rPr>
          <w:spacing w:val="-3"/>
        </w:rPr>
        <w:t xml:space="preserve"> </w:t>
      </w:r>
      <w:r>
        <w:t>postave</w:t>
      </w:r>
      <w:r>
        <w:rPr>
          <w:spacing w:val="-3"/>
        </w:rPr>
        <w:t xml:space="preserve"> </w:t>
      </w:r>
      <w:r>
        <w:t>video u</w:t>
      </w:r>
      <w:r>
        <w:rPr>
          <w:spacing w:val="-9"/>
        </w:rPr>
        <w:t xml:space="preserve"> </w:t>
      </w:r>
      <w:r>
        <w:t>zakazanom</w:t>
      </w:r>
      <w:r>
        <w:rPr>
          <w:spacing w:val="-9"/>
        </w:rPr>
        <w:t xml:space="preserve"> </w:t>
      </w:r>
      <w:r>
        <w:t>režimu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koriste</w:t>
      </w:r>
      <w:r>
        <w:rPr>
          <w:spacing w:val="-9"/>
        </w:rPr>
        <w:t xml:space="preserve"> </w:t>
      </w:r>
      <w:r>
        <w:t>čet</w:t>
      </w:r>
      <w:r>
        <w:rPr>
          <w:spacing w:val="-9"/>
        </w:rPr>
        <w:t xml:space="preserve"> </w:t>
      </w:r>
      <w:r>
        <w:t>dok</w:t>
      </w:r>
      <w:r>
        <w:rPr>
          <w:spacing w:val="-9"/>
        </w:rPr>
        <w:t xml:space="preserve"> </w:t>
      </w:r>
      <w:r>
        <w:t>traje</w:t>
      </w:r>
      <w:r>
        <w:rPr>
          <w:spacing w:val="-9"/>
        </w:rPr>
        <w:t xml:space="preserve"> </w:t>
      </w:r>
      <w:r>
        <w:t>premijera</w:t>
      </w:r>
      <w:r>
        <w:rPr>
          <w:spacing w:val="-9"/>
        </w:rPr>
        <w:t xml:space="preserve"> </w:t>
      </w:r>
      <w:r>
        <w:t>videa.</w:t>
      </w:r>
    </w:p>
    <w:p w14:paraId="03751364">
      <w:pPr>
        <w:pStyle w:val="6"/>
        <w:spacing w:after="0" w:line="276" w:lineRule="auto"/>
        <w:jc w:val="both"/>
        <w:sectPr>
          <w:headerReference r:id="rId5" w:type="default"/>
          <w:pgSz w:w="11920" w:h="16840"/>
          <w:pgMar w:top="1600" w:right="1417" w:bottom="280" w:left="1417" w:header="710" w:footer="0" w:gutter="0"/>
          <w:cols w:space="720" w:num="1"/>
        </w:sectPr>
      </w:pPr>
    </w:p>
    <w:p w14:paraId="51DA2D87">
      <w:pPr>
        <w:pStyle w:val="2"/>
        <w:numPr>
          <w:ilvl w:val="0"/>
          <w:numId w:val="1"/>
        </w:numPr>
        <w:tabs>
          <w:tab w:val="left" w:pos="742"/>
        </w:tabs>
        <w:spacing w:before="82" w:after="0" w:line="240" w:lineRule="auto"/>
        <w:ind w:left="742" w:right="0" w:hanging="626"/>
        <w:jc w:val="left"/>
      </w:pPr>
      <w:bookmarkStart w:id="13" w:name="2.​Tipovi korisnika "/>
      <w:bookmarkEnd w:id="13"/>
      <w:r>
        <w:t>Tipovi</w:t>
      </w:r>
      <w:r>
        <w:rPr>
          <w:spacing w:val="-17"/>
        </w:rPr>
        <w:t xml:space="preserve"> </w:t>
      </w:r>
      <w:r>
        <w:rPr>
          <w:spacing w:val="-2"/>
        </w:rPr>
        <w:t>korisnika</w:t>
      </w:r>
    </w:p>
    <w:p w14:paraId="78FAEAF4">
      <w:pPr>
        <w:pStyle w:val="6"/>
        <w:spacing w:before="175"/>
        <w:ind w:left="23"/>
        <w:jc w:val="both"/>
      </w:pPr>
      <w:r>
        <w:rPr>
          <w:spacing w:val="-2"/>
        </w:rPr>
        <w:t>Informacioni</w:t>
      </w:r>
      <w:r>
        <w:rPr>
          <w:spacing w:val="-10"/>
        </w:rPr>
        <w:t xml:space="preserve"> </w:t>
      </w:r>
      <w:r>
        <w:rPr>
          <w:spacing w:val="-2"/>
        </w:rPr>
        <w:t>sistem</w:t>
      </w:r>
      <w:r>
        <w:rPr>
          <w:spacing w:val="-9"/>
        </w:rPr>
        <w:t xml:space="preserve"> </w:t>
      </w:r>
      <w:r>
        <w:rPr>
          <w:spacing w:val="-2"/>
        </w:rPr>
        <w:t>razlikuje</w:t>
      </w:r>
      <w:r>
        <w:rPr>
          <w:spacing w:val="-9"/>
        </w:rPr>
        <w:t xml:space="preserve"> </w:t>
      </w:r>
      <w:r>
        <w:rPr>
          <w:spacing w:val="-2"/>
        </w:rPr>
        <w:t>sledeće</w:t>
      </w:r>
      <w:r>
        <w:rPr>
          <w:spacing w:val="-9"/>
        </w:rPr>
        <w:t xml:space="preserve"> </w:t>
      </w:r>
      <w:r>
        <w:rPr>
          <w:spacing w:val="-2"/>
        </w:rPr>
        <w:t>vrste</w:t>
      </w:r>
      <w:r>
        <w:rPr>
          <w:spacing w:val="-9"/>
        </w:rPr>
        <w:t xml:space="preserve"> </w:t>
      </w:r>
      <w:r>
        <w:rPr>
          <w:spacing w:val="-2"/>
        </w:rPr>
        <w:t>korisnika:</w:t>
      </w:r>
    </w:p>
    <w:p w14:paraId="45157011">
      <w:pPr>
        <w:pStyle w:val="9"/>
        <w:numPr>
          <w:ilvl w:val="0"/>
          <w:numId w:val="2"/>
        </w:numPr>
        <w:tabs>
          <w:tab w:val="left" w:pos="743"/>
        </w:tabs>
        <w:spacing w:before="41" w:after="0" w:line="276" w:lineRule="auto"/>
        <w:ind w:left="743" w:right="38" w:hanging="360"/>
        <w:jc w:val="both"/>
        <w:rPr>
          <w:sz w:val="24"/>
        </w:rPr>
      </w:pPr>
      <w:r>
        <w:rPr>
          <w:sz w:val="24"/>
        </w:rPr>
        <w:t xml:space="preserve">Neautentifikovani korisnici: imaju mogućnost da pregledaju video objave, komentare ispod objava, broj lajkova, kao i da izvrše registraciju i prijavu na </w:t>
      </w:r>
      <w:r>
        <w:rPr>
          <w:spacing w:val="-2"/>
          <w:sz w:val="24"/>
        </w:rPr>
        <w:t>sistem.</w:t>
      </w:r>
    </w:p>
    <w:p w14:paraId="718AE198">
      <w:pPr>
        <w:pStyle w:val="9"/>
        <w:numPr>
          <w:ilvl w:val="0"/>
          <w:numId w:val="2"/>
        </w:numPr>
        <w:tabs>
          <w:tab w:val="left" w:pos="743"/>
        </w:tabs>
        <w:spacing w:before="0" w:after="0" w:line="276" w:lineRule="auto"/>
        <w:ind w:left="743" w:right="40" w:hanging="360"/>
        <w:jc w:val="both"/>
        <w:rPr>
          <w:sz w:val="24"/>
        </w:rPr>
      </w:pPr>
      <w:r>
        <w:rPr>
          <w:sz w:val="24"/>
        </w:rPr>
        <w:t>Registrovani korisnik: korisnici aplikacije sa svim mogućnostima neregistrovanih korisnika, i imaju mogućnost lajkovanja i komentarisanja objava, postavljanja objava, kao i promena informacija svog profila.</w:t>
      </w:r>
    </w:p>
    <w:p w14:paraId="715D7267">
      <w:pPr>
        <w:pStyle w:val="6"/>
        <w:spacing w:before="124"/>
      </w:pPr>
    </w:p>
    <w:p w14:paraId="06ACBBB7">
      <w:pPr>
        <w:pStyle w:val="2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626"/>
        <w:jc w:val="left"/>
      </w:pPr>
      <w:bookmarkStart w:id="14" w:name="3.​Funkcionalni zahtevi "/>
      <w:bookmarkEnd w:id="14"/>
      <w:r>
        <w:t>Funkcionalni</w:t>
      </w:r>
      <w:r>
        <w:rPr>
          <w:spacing w:val="-12"/>
        </w:rPr>
        <w:t xml:space="preserve"> </w:t>
      </w:r>
      <w:r>
        <w:rPr>
          <w:spacing w:val="-2"/>
        </w:rPr>
        <w:t>zahtevi</w:t>
      </w:r>
    </w:p>
    <w:p w14:paraId="79F7E9B5">
      <w:pPr>
        <w:pStyle w:val="3"/>
        <w:numPr>
          <w:ilvl w:val="1"/>
          <w:numId w:val="1"/>
        </w:numPr>
        <w:tabs>
          <w:tab w:val="left" w:pos="2182"/>
        </w:tabs>
        <w:spacing w:before="256" w:after="0" w:line="240" w:lineRule="auto"/>
        <w:ind w:left="2182" w:right="0" w:hanging="826"/>
        <w:jc w:val="left"/>
        <w:rPr>
          <w:highlight w:val="yellow"/>
        </w:rPr>
      </w:pPr>
      <w:bookmarkStart w:id="15" w:name="3.1.​Prikaz informacija neautentifikovan"/>
      <w:bookmarkEnd w:id="15"/>
      <w:bookmarkStart w:id="51" w:name="_GoBack"/>
      <w:r>
        <w:rPr>
          <w:highlight w:val="yellow"/>
        </w:rPr>
        <w:t>Prikaz</w:t>
      </w:r>
      <w:r>
        <w:rPr>
          <w:spacing w:val="-12"/>
          <w:highlight w:val="yellow"/>
        </w:rPr>
        <w:t xml:space="preserve"> </w:t>
      </w:r>
      <w:r>
        <w:rPr>
          <w:highlight w:val="yellow"/>
        </w:rPr>
        <w:t>informacija</w:t>
      </w:r>
      <w:r>
        <w:rPr>
          <w:spacing w:val="-12"/>
          <w:highlight w:val="yellow"/>
        </w:rPr>
        <w:t xml:space="preserve"> </w:t>
      </w:r>
      <w:r>
        <w:rPr>
          <w:highlight w:val="yellow"/>
        </w:rPr>
        <w:t>neautentifikovanim</w:t>
      </w:r>
      <w:r>
        <w:rPr>
          <w:spacing w:val="-11"/>
          <w:highlight w:val="yellow"/>
        </w:rPr>
        <w:t xml:space="preserve"> </w:t>
      </w:r>
      <w:r>
        <w:rPr>
          <w:spacing w:val="-2"/>
          <w:highlight w:val="yellow"/>
        </w:rPr>
        <w:t>korisnicima</w:t>
      </w:r>
    </w:p>
    <w:bookmarkEnd w:id="51"/>
    <w:p w14:paraId="10AF744F">
      <w:pPr>
        <w:pStyle w:val="6"/>
        <w:spacing w:before="168" w:line="276" w:lineRule="auto"/>
        <w:ind w:left="23" w:right="39"/>
        <w:jc w:val="both"/>
      </w:pPr>
      <w:r>
        <w:t>Korisnici koji nisu autentifikovani imaju prava</w:t>
      </w:r>
      <w:r>
        <w:rPr>
          <w:spacing w:val="-3"/>
        </w:rPr>
        <w:t xml:space="preserve"> </w:t>
      </w:r>
      <w:r>
        <w:t>pristupa</w:t>
      </w:r>
      <w:r>
        <w:rPr>
          <w:spacing w:val="-3"/>
        </w:rPr>
        <w:t xml:space="preserve"> </w:t>
      </w:r>
      <w:r>
        <w:t>stranici</w:t>
      </w:r>
      <w:r>
        <w:rPr>
          <w:spacing w:val="-3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t>registraciju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prijavu na sistem, i mogu da pregledaju objave korisnika automatski sortirane po vremenu nastanka (najnovije prvo), i da odu na stranicu pregleda profila korisnika koji je postavio</w:t>
      </w:r>
      <w:r>
        <w:rPr>
          <w:spacing w:val="-5"/>
        </w:rPr>
        <w:t xml:space="preserve"> </w:t>
      </w:r>
      <w:r>
        <w:t>objavu</w:t>
      </w:r>
      <w:r>
        <w:rPr>
          <w:spacing w:val="-5"/>
        </w:rPr>
        <w:t xml:space="preserve"> </w:t>
      </w:r>
      <w:r>
        <w:t>ili</w:t>
      </w:r>
      <w:r>
        <w:rPr>
          <w:spacing w:val="-5"/>
        </w:rPr>
        <w:t xml:space="preserve"> </w:t>
      </w:r>
      <w:r>
        <w:t>komentar.</w:t>
      </w:r>
      <w:r>
        <w:rPr>
          <w:spacing w:val="-5"/>
        </w:rPr>
        <w:t xml:space="preserve"> </w:t>
      </w:r>
      <w:r>
        <w:t>Nemaju</w:t>
      </w:r>
      <w:r>
        <w:rPr>
          <w:spacing w:val="-5"/>
        </w:rPr>
        <w:t xml:space="preserve"> </w:t>
      </w:r>
      <w:r>
        <w:t>mogućnost</w:t>
      </w:r>
      <w:r>
        <w:rPr>
          <w:spacing w:val="-5"/>
        </w:rPr>
        <w:t xml:space="preserve"> </w:t>
      </w:r>
      <w:r>
        <w:t>ostavljanja</w:t>
      </w:r>
      <w:r>
        <w:rPr>
          <w:spacing w:val="-5"/>
        </w:rPr>
        <w:t xml:space="preserve"> </w:t>
      </w:r>
      <w:r>
        <w:t>komentara</w:t>
      </w:r>
      <w:r>
        <w:rPr>
          <w:spacing w:val="-16"/>
        </w:rPr>
        <w:t xml:space="preserve"> </w:t>
      </w:r>
      <w:r>
        <w:t>ili</w:t>
      </w:r>
      <w:r>
        <w:rPr>
          <w:spacing w:val="-16"/>
        </w:rPr>
        <w:t xml:space="preserve"> </w:t>
      </w:r>
      <w:r>
        <w:t>lajkovanja objava, već</w:t>
      </w:r>
      <w:r>
        <w:rPr>
          <w:spacing w:val="-4"/>
        </w:rPr>
        <w:t xml:space="preserve"> </w:t>
      </w:r>
      <w:r>
        <w:t>će</w:t>
      </w:r>
      <w:r>
        <w:rPr>
          <w:spacing w:val="-4"/>
        </w:rPr>
        <w:t xml:space="preserve"> </w:t>
      </w:r>
      <w:r>
        <w:t>pri</w:t>
      </w:r>
      <w:r>
        <w:rPr>
          <w:spacing w:val="-4"/>
        </w:rPr>
        <w:t xml:space="preserve"> </w:t>
      </w:r>
      <w:r>
        <w:t>pokušaju</w:t>
      </w:r>
      <w:r>
        <w:rPr>
          <w:spacing w:val="-4"/>
        </w:rPr>
        <w:t xml:space="preserve"> </w:t>
      </w:r>
      <w:r>
        <w:t>biti</w:t>
      </w:r>
      <w:r>
        <w:rPr>
          <w:spacing w:val="-4"/>
        </w:rPr>
        <w:t xml:space="preserve"> </w:t>
      </w:r>
      <w:r>
        <w:t>obavešteni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moraju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prijave</w:t>
      </w:r>
      <w:r>
        <w:rPr>
          <w:spacing w:val="-4"/>
        </w:rPr>
        <w:t xml:space="preserve"> </w:t>
      </w:r>
      <w:r>
        <w:t>kako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dobili</w:t>
      </w:r>
      <w:r>
        <w:rPr>
          <w:spacing w:val="-4"/>
        </w:rPr>
        <w:t xml:space="preserve"> </w:t>
      </w:r>
      <w:r>
        <w:t>tu mogućnost.</w:t>
      </w:r>
      <w:r>
        <w:rPr>
          <w:spacing w:val="-14"/>
        </w:rPr>
        <w:t xml:space="preserve"> </w:t>
      </w:r>
      <w:r>
        <w:t>Nemaju</w:t>
      </w:r>
      <w:r>
        <w:rPr>
          <w:spacing w:val="-14"/>
        </w:rPr>
        <w:t xml:space="preserve"> </w:t>
      </w:r>
      <w:r>
        <w:t>svoj</w:t>
      </w:r>
      <w:r>
        <w:rPr>
          <w:spacing w:val="-14"/>
        </w:rPr>
        <w:t xml:space="preserve"> </w:t>
      </w:r>
      <w:r>
        <w:t>profil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nemaju</w:t>
      </w:r>
      <w:r>
        <w:rPr>
          <w:spacing w:val="-14"/>
        </w:rPr>
        <w:t xml:space="preserve"> </w:t>
      </w:r>
      <w:r>
        <w:t>prava</w:t>
      </w:r>
      <w:r>
        <w:rPr>
          <w:spacing w:val="-14"/>
        </w:rPr>
        <w:t xml:space="preserve"> </w:t>
      </w:r>
      <w:r>
        <w:t>pristupa</w:t>
      </w:r>
      <w:r>
        <w:rPr>
          <w:spacing w:val="-14"/>
        </w:rPr>
        <w:t xml:space="preserve"> </w:t>
      </w:r>
      <w:r>
        <w:t>ostalim</w:t>
      </w:r>
      <w:r>
        <w:rPr>
          <w:spacing w:val="-14"/>
        </w:rPr>
        <w:t xml:space="preserve"> </w:t>
      </w:r>
      <w:r>
        <w:t>podacima</w:t>
      </w:r>
      <w:r>
        <w:rPr>
          <w:spacing w:val="-14"/>
        </w:rPr>
        <w:t xml:space="preserve"> </w:t>
      </w:r>
      <w:r>
        <w:t>sistema.</w:t>
      </w:r>
      <w:r>
        <w:rPr>
          <w:spacing w:val="-14"/>
        </w:rPr>
        <w:t xml:space="preserve"> </w:t>
      </w:r>
      <w:r>
        <w:t>Za uspešnu implementaciju,</w:t>
      </w:r>
      <w:r>
        <w:rPr>
          <w:spacing w:val="-4"/>
        </w:rPr>
        <w:t xml:space="preserve"> </w:t>
      </w:r>
      <w:r>
        <w:t>potrebno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obezbediti</w:t>
      </w:r>
      <w:r>
        <w:rPr>
          <w:spacing w:val="-4"/>
        </w:rPr>
        <w:t xml:space="preserve"> </w:t>
      </w:r>
      <w:r>
        <w:t>zaštitu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serverskoj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 xml:space="preserve">klijentskoj </w:t>
      </w:r>
      <w:r>
        <w:rPr>
          <w:spacing w:val="-2"/>
        </w:rPr>
        <w:t>strani.</w:t>
      </w:r>
    </w:p>
    <w:p w14:paraId="6377F4F8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  <w:rPr>
          <w:highlight w:val="yellow"/>
        </w:rPr>
      </w:pPr>
      <w:bookmarkStart w:id="16" w:name="3.2.​Registracija korisnika i prijava na"/>
      <w:bookmarkEnd w:id="16"/>
      <w:r>
        <w:rPr>
          <w:highlight w:val="yellow"/>
        </w:rPr>
        <w:t>Registracija</w:t>
      </w:r>
      <w:r>
        <w:rPr>
          <w:spacing w:val="-7"/>
          <w:highlight w:val="yellow"/>
        </w:rPr>
        <w:t xml:space="preserve"> </w:t>
      </w:r>
      <w:r>
        <w:rPr>
          <w:highlight w:val="yellow"/>
        </w:rPr>
        <w:t>korisnika</w:t>
      </w:r>
      <w:r>
        <w:rPr>
          <w:spacing w:val="-6"/>
          <w:highlight w:val="yellow"/>
        </w:rPr>
        <w:t xml:space="preserve"> </w:t>
      </w:r>
      <w:r>
        <w:rPr>
          <w:highlight w:val="yellow"/>
        </w:rPr>
        <w:t>i</w:t>
      </w:r>
      <w:r>
        <w:rPr>
          <w:spacing w:val="-6"/>
          <w:highlight w:val="yellow"/>
        </w:rPr>
        <w:t xml:space="preserve"> </w:t>
      </w:r>
      <w:r>
        <w:rPr>
          <w:highlight w:val="yellow"/>
        </w:rPr>
        <w:t>prijava</w:t>
      </w:r>
      <w:r>
        <w:rPr>
          <w:spacing w:val="-6"/>
          <w:highlight w:val="yellow"/>
        </w:rPr>
        <w:t xml:space="preserve"> </w:t>
      </w:r>
      <w:r>
        <w:rPr>
          <w:highlight w:val="yellow"/>
        </w:rPr>
        <w:t>na</w:t>
      </w:r>
      <w:r>
        <w:rPr>
          <w:spacing w:val="-6"/>
          <w:highlight w:val="yellow"/>
        </w:rPr>
        <w:t xml:space="preserve"> </w:t>
      </w:r>
      <w:r>
        <w:rPr>
          <w:spacing w:val="-2"/>
          <w:highlight w:val="yellow"/>
        </w:rPr>
        <w:t>sistem</w:t>
      </w:r>
    </w:p>
    <w:p w14:paraId="4097D5E5">
      <w:pPr>
        <w:pStyle w:val="6"/>
        <w:spacing w:before="168" w:line="276" w:lineRule="auto"/>
        <w:ind w:left="23" w:right="39"/>
        <w:jc w:val="both"/>
      </w:pPr>
      <w:r>
        <w:t>Neautentifikovanim korisnicima je uvek na stranici dostupan pristup stranicama za registraciju i prijavu. Prijava na sistem se izvršava</w:t>
      </w:r>
      <w:r>
        <w:rPr>
          <w:spacing w:val="-13"/>
        </w:rPr>
        <w:t xml:space="preserve"> </w:t>
      </w:r>
      <w:r>
        <w:t>pomoću</w:t>
      </w:r>
      <w:r>
        <w:rPr>
          <w:spacing w:val="-13"/>
        </w:rPr>
        <w:t xml:space="preserve"> </w:t>
      </w:r>
      <w:r>
        <w:t>korisnikove</w:t>
      </w:r>
      <w:r>
        <w:rPr>
          <w:spacing w:val="-13"/>
        </w:rPr>
        <w:t xml:space="preserve"> </w:t>
      </w:r>
      <w:r>
        <w:t>email</w:t>
      </w:r>
      <w:r>
        <w:rPr>
          <w:spacing w:val="-13"/>
        </w:rPr>
        <w:t xml:space="preserve"> </w:t>
      </w:r>
      <w:r>
        <w:t>adrese i lozinke. Registracija obuhvata unos email adrese, korisničkog imena, lozinke, imena, prezimena i adrese, gde je potrebno implementirati neophodne validacije i poruke greške korisniku. Lozinka se unosi u dva polja da bi se otežalo pravljenje grešaka prilikom odabira nove lozinke.</w:t>
      </w:r>
    </w:p>
    <w:p w14:paraId="2A134084">
      <w:pPr>
        <w:pStyle w:val="6"/>
        <w:spacing w:line="276" w:lineRule="auto"/>
        <w:ind w:left="23" w:right="39"/>
        <w:jc w:val="both"/>
      </w:pPr>
      <w:r>
        <w:t>Nakon popunjavanja neophodnih podataka, na datu email adresu šalje se link za aktivaciju</w:t>
      </w:r>
      <w:r>
        <w:rPr>
          <w:spacing w:val="-12"/>
        </w:rPr>
        <w:t xml:space="preserve"> </w:t>
      </w:r>
      <w:r>
        <w:t>naloga.</w:t>
      </w:r>
      <w:r>
        <w:rPr>
          <w:spacing w:val="-12"/>
        </w:rPr>
        <w:t xml:space="preserve"> </w:t>
      </w:r>
      <w:r>
        <w:t>Korisnik</w:t>
      </w:r>
      <w:r>
        <w:rPr>
          <w:spacing w:val="-12"/>
        </w:rPr>
        <w:t xml:space="preserve"> </w:t>
      </w:r>
      <w:r>
        <w:t>ne</w:t>
      </w:r>
      <w:r>
        <w:rPr>
          <w:spacing w:val="-12"/>
        </w:rPr>
        <w:t xml:space="preserve"> </w:t>
      </w:r>
      <w:r>
        <w:t>može</w:t>
      </w:r>
      <w:r>
        <w:rPr>
          <w:spacing w:val="-12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prijavi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aplikaciju</w:t>
      </w:r>
      <w:r>
        <w:rPr>
          <w:spacing w:val="-12"/>
        </w:rPr>
        <w:t xml:space="preserve"> </w:t>
      </w:r>
      <w:r>
        <w:t>dok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njegov</w:t>
      </w:r>
      <w:r>
        <w:rPr>
          <w:spacing w:val="-12"/>
        </w:rPr>
        <w:t xml:space="preserve"> </w:t>
      </w:r>
      <w:r>
        <w:t>nalog</w:t>
      </w:r>
      <w:r>
        <w:rPr>
          <w:spacing w:val="-12"/>
        </w:rPr>
        <w:t xml:space="preserve"> </w:t>
      </w:r>
      <w:r>
        <w:t xml:space="preserve">ne </w:t>
      </w:r>
      <w:r>
        <w:rPr>
          <w:spacing w:val="-2"/>
        </w:rPr>
        <w:t>aktivira</w:t>
      </w:r>
      <w:r>
        <w:rPr>
          <w:spacing w:val="-15"/>
        </w:rPr>
        <w:t xml:space="preserve"> </w:t>
      </w:r>
      <w:r>
        <w:rPr>
          <w:spacing w:val="-2"/>
        </w:rPr>
        <w:t>posećivanjem</w:t>
      </w:r>
      <w:r>
        <w:rPr>
          <w:spacing w:val="-15"/>
        </w:rPr>
        <w:t xml:space="preserve"> </w:t>
      </w:r>
      <w:r>
        <w:rPr>
          <w:spacing w:val="-2"/>
        </w:rPr>
        <w:t>linka</w:t>
      </w:r>
      <w:r>
        <w:rPr>
          <w:spacing w:val="-10"/>
        </w:rPr>
        <w:t xml:space="preserve"> </w:t>
      </w:r>
      <w:r>
        <w:rPr>
          <w:spacing w:val="-2"/>
        </w:rPr>
        <w:t>koji</w:t>
      </w:r>
      <w:r>
        <w:rPr>
          <w:spacing w:val="-8"/>
        </w:rPr>
        <w:t xml:space="preserve"> </w:t>
      </w:r>
      <w:r>
        <w:rPr>
          <w:spacing w:val="-2"/>
        </w:rPr>
        <w:t>je</w:t>
      </w:r>
      <w:r>
        <w:rPr>
          <w:spacing w:val="-8"/>
        </w:rPr>
        <w:t xml:space="preserve"> </w:t>
      </w:r>
      <w:r>
        <w:rPr>
          <w:spacing w:val="-2"/>
        </w:rPr>
        <w:t>dobio</w:t>
      </w:r>
      <w:r>
        <w:rPr>
          <w:spacing w:val="-8"/>
        </w:rPr>
        <w:t xml:space="preserve"> </w:t>
      </w:r>
      <w:r>
        <w:rPr>
          <w:spacing w:val="-2"/>
        </w:rPr>
        <w:t>u</w:t>
      </w:r>
      <w:r>
        <w:rPr>
          <w:spacing w:val="-8"/>
        </w:rPr>
        <w:t xml:space="preserve"> </w:t>
      </w:r>
      <w:r>
        <w:rPr>
          <w:spacing w:val="-2"/>
        </w:rPr>
        <w:t>emailu.</w:t>
      </w:r>
      <w:r>
        <w:rPr>
          <w:spacing w:val="-8"/>
        </w:rPr>
        <w:t xml:space="preserve"> </w:t>
      </w:r>
      <w:r>
        <w:rPr>
          <w:spacing w:val="-2"/>
        </w:rPr>
        <w:t>Takođe,</w:t>
      </w:r>
      <w:r>
        <w:rPr>
          <w:spacing w:val="-15"/>
        </w:rPr>
        <w:t xml:space="preserve"> </w:t>
      </w:r>
      <w:r>
        <w:rPr>
          <w:spacing w:val="-2"/>
        </w:rPr>
        <w:t>potrebno</w:t>
      </w:r>
      <w:r>
        <w:rPr>
          <w:spacing w:val="-15"/>
        </w:rPr>
        <w:t xml:space="preserve"> </w:t>
      </w:r>
      <w:r>
        <w:rPr>
          <w:spacing w:val="-2"/>
        </w:rPr>
        <w:t>je</w:t>
      </w:r>
      <w:r>
        <w:rPr>
          <w:spacing w:val="-14"/>
        </w:rPr>
        <w:t xml:space="preserve"> </w:t>
      </w:r>
      <w:r>
        <w:rPr>
          <w:spacing w:val="-2"/>
        </w:rPr>
        <w:t>ograničiti</w:t>
      </w:r>
      <w:r>
        <w:rPr>
          <w:spacing w:val="-15"/>
        </w:rPr>
        <w:t xml:space="preserve"> </w:t>
      </w:r>
      <w:r>
        <w:rPr>
          <w:spacing w:val="-2"/>
        </w:rPr>
        <w:t xml:space="preserve">broj </w:t>
      </w:r>
      <w:r>
        <w:t xml:space="preserve">pokušaja prijave na sistem </w:t>
      </w:r>
      <w:r>
        <w:rPr>
          <w:rFonts w:ascii="Arial" w:hAnsi="Arial"/>
          <w:b/>
        </w:rPr>
        <w:t>na osnovu IP adrese</w:t>
      </w:r>
      <w:r>
        <w:t>. Sa jedne IP</w:t>
      </w:r>
      <w:r>
        <w:rPr>
          <w:spacing w:val="-3"/>
        </w:rPr>
        <w:t xml:space="preserve"> </w:t>
      </w:r>
      <w:r>
        <w:t>adrese</w:t>
      </w:r>
      <w:r>
        <w:rPr>
          <w:spacing w:val="-3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dozvoljeno</w:t>
      </w:r>
      <w:r>
        <w:rPr>
          <w:spacing w:val="40"/>
        </w:rPr>
        <w:t xml:space="preserve"> </w:t>
      </w:r>
      <w:r>
        <w:t>5 pokušaja prijava po minuti.</w:t>
      </w:r>
    </w:p>
    <w:p w14:paraId="1187BB97">
      <w:pPr>
        <w:pStyle w:val="6"/>
        <w:spacing w:before="41"/>
      </w:pPr>
    </w:p>
    <w:p w14:paraId="2F26EE75">
      <w:pPr>
        <w:spacing w:before="1" w:line="276" w:lineRule="auto"/>
        <w:ind w:left="23" w:right="45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Napomena: </w:t>
      </w:r>
      <w:r>
        <w:rPr>
          <w:sz w:val="24"/>
        </w:rPr>
        <w:t xml:space="preserve">potrebno je obezbediti </w:t>
      </w:r>
      <w:r>
        <w:rPr>
          <w:rFonts w:ascii="Arial"/>
          <w:b/>
          <w:sz w:val="24"/>
        </w:rPr>
        <w:t xml:space="preserve">bilo kakav </w:t>
      </w:r>
      <w:r>
        <w:rPr>
          <w:sz w:val="24"/>
        </w:rPr>
        <w:t xml:space="preserve">mehanizam za autentifikaciju i autorizaciju korisnika na serverskoj strani. </w:t>
      </w:r>
      <w:r>
        <w:rPr>
          <w:rFonts w:ascii="Arial"/>
          <w:b/>
          <w:color w:val="FF0000"/>
          <w:sz w:val="24"/>
        </w:rPr>
        <w:t>Za sve funkcionalnosti treba biti implementirana autorizacija bez obzira na podelu posla po studentima!</w:t>
      </w:r>
    </w:p>
    <w:p w14:paraId="74EDD62B">
      <w:pPr>
        <w:spacing w:after="0" w:line="276" w:lineRule="auto"/>
        <w:jc w:val="both"/>
        <w:rPr>
          <w:rFonts w:ascii="Arial"/>
          <w:b/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54811DE3">
      <w:pPr>
        <w:pStyle w:val="3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826"/>
        <w:jc w:val="left"/>
        <w:rPr>
          <w:highlight w:val="yellow"/>
        </w:rPr>
      </w:pPr>
      <w:bookmarkStart w:id="17" w:name="3.3.​Kreiranje video objave "/>
      <w:bookmarkEnd w:id="17"/>
      <w:r>
        <w:rPr>
          <w:highlight w:val="yellow"/>
        </w:rPr>
        <w:t>Kreiranje</w:t>
      </w:r>
      <w:r>
        <w:rPr>
          <w:spacing w:val="-7"/>
          <w:highlight w:val="yellow"/>
        </w:rPr>
        <w:t xml:space="preserve"> </w:t>
      </w:r>
      <w:r>
        <w:rPr>
          <w:highlight w:val="yellow"/>
        </w:rPr>
        <w:t>video</w:t>
      </w:r>
      <w:r>
        <w:rPr>
          <w:spacing w:val="-7"/>
          <w:highlight w:val="yellow"/>
        </w:rPr>
        <w:t xml:space="preserve"> </w:t>
      </w:r>
      <w:r>
        <w:rPr>
          <w:spacing w:val="-2"/>
          <w:highlight w:val="yellow"/>
        </w:rPr>
        <w:t>objave</w:t>
      </w:r>
    </w:p>
    <w:p w14:paraId="695E9996">
      <w:pPr>
        <w:pStyle w:val="6"/>
        <w:spacing w:before="168" w:line="276" w:lineRule="auto"/>
        <w:ind w:left="23"/>
      </w:pPr>
      <w:r>
        <w:t>Registrovani</w:t>
      </w:r>
      <w:r>
        <w:rPr>
          <w:spacing w:val="40"/>
        </w:rPr>
        <w:t xml:space="preserve"> </w:t>
      </w:r>
      <w:r>
        <w:t>korisnici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u</w:t>
      </w:r>
      <w:r>
        <w:rPr>
          <w:spacing w:val="29"/>
        </w:rPr>
        <w:t xml:space="preserve"> </w:t>
      </w:r>
      <w:r>
        <w:t>mogućnosti</w:t>
      </w:r>
      <w:r>
        <w:rPr>
          <w:spacing w:val="29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postavljaju</w:t>
      </w:r>
      <w:r>
        <w:rPr>
          <w:spacing w:val="29"/>
        </w:rPr>
        <w:t xml:space="preserve"> </w:t>
      </w:r>
      <w:r>
        <w:t>svoje</w:t>
      </w:r>
      <w:r>
        <w:rPr>
          <w:spacing w:val="29"/>
        </w:rPr>
        <w:t xml:space="preserve"> </w:t>
      </w:r>
      <w:r>
        <w:t>objave.</w:t>
      </w:r>
      <w:r>
        <w:rPr>
          <w:spacing w:val="29"/>
        </w:rPr>
        <w:t xml:space="preserve"> </w:t>
      </w:r>
      <w:r>
        <w:t>Za</w:t>
      </w:r>
      <w:r>
        <w:rPr>
          <w:spacing w:val="29"/>
        </w:rPr>
        <w:t xml:space="preserve"> </w:t>
      </w:r>
      <w:r>
        <w:t>pravljenje objave su potrebni:</w:t>
      </w:r>
    </w:p>
    <w:p w14:paraId="6A2C0334">
      <w:pPr>
        <w:pStyle w:val="9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naslov,</w:t>
      </w:r>
    </w:p>
    <w:p w14:paraId="7394FE70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opis </w:t>
      </w:r>
      <w:r>
        <w:rPr>
          <w:spacing w:val="-2"/>
          <w:sz w:val="24"/>
        </w:rPr>
        <w:t>videa</w:t>
      </w:r>
    </w:p>
    <w:p w14:paraId="41DDE0D1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w w:val="90"/>
          <w:sz w:val="24"/>
        </w:rPr>
        <w:t>tagovi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koji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bliže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određuju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sadržaj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videa</w:t>
      </w:r>
    </w:p>
    <w:p w14:paraId="20664BBE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slika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koja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će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predstavljati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video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Arial" w:hAnsi="Arial"/>
          <w:i/>
          <w:spacing w:val="-2"/>
          <w:sz w:val="24"/>
        </w:rPr>
        <w:t>thumbnail</w:t>
      </w:r>
      <w:r>
        <w:rPr>
          <w:spacing w:val="-2"/>
          <w:sz w:val="24"/>
        </w:rPr>
        <w:t>),</w:t>
      </w:r>
    </w:p>
    <w:p w14:paraId="7DC8F02E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video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mp4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formatu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max.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veličine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200mb,</w:t>
      </w:r>
    </w:p>
    <w:p w14:paraId="05E4CAD1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vreme kreiranja objave </w:t>
      </w:r>
      <w:r>
        <w:rPr>
          <w:spacing w:val="-2"/>
          <w:sz w:val="24"/>
        </w:rPr>
        <w:t>(sistemsko).</w:t>
      </w:r>
    </w:p>
    <w:p w14:paraId="5AD60561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geografska lokacija </w:t>
      </w:r>
      <w:r>
        <w:rPr>
          <w:spacing w:val="-2"/>
          <w:sz w:val="24"/>
        </w:rPr>
        <w:t>(opciono)</w:t>
      </w:r>
    </w:p>
    <w:p w14:paraId="08074857">
      <w:pPr>
        <w:pStyle w:val="6"/>
        <w:spacing w:before="82"/>
      </w:pPr>
    </w:p>
    <w:p w14:paraId="3972BB4B">
      <w:pPr>
        <w:pStyle w:val="6"/>
        <w:spacing w:line="276" w:lineRule="auto"/>
        <w:ind w:left="23" w:right="40"/>
        <w:jc w:val="both"/>
      </w:pPr>
      <w:r>
        <w:t>Kreiranje objave mora da se implementira transakciono. Video sadržaj je potrebno čuvati</w:t>
      </w:r>
      <w:r>
        <w:rPr>
          <w:spacing w:val="-6"/>
        </w:rPr>
        <w:t xml:space="preserve"> </w:t>
      </w:r>
      <w:r>
        <w:t>lokalno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serveru.</w:t>
      </w:r>
      <w:r>
        <w:rPr>
          <w:spacing w:val="-6"/>
        </w:rPr>
        <w:t xml:space="preserve"> </w:t>
      </w:r>
      <w:r>
        <w:t>Ukoliko</w:t>
      </w:r>
      <w:r>
        <w:rPr>
          <w:spacing w:val="-16"/>
        </w:rPr>
        <w:t xml:space="preserve"> </w:t>
      </w:r>
      <w:r>
        <w:t>upload</w:t>
      </w:r>
      <w:r>
        <w:rPr>
          <w:spacing w:val="-16"/>
        </w:rPr>
        <w:t xml:space="preserve"> </w:t>
      </w:r>
      <w:r>
        <w:t>video</w:t>
      </w:r>
      <w:r>
        <w:rPr>
          <w:spacing w:val="-16"/>
        </w:rPr>
        <w:t xml:space="preserve"> </w:t>
      </w:r>
      <w:r>
        <w:t>sadržaja</w:t>
      </w:r>
      <w:r>
        <w:rPr>
          <w:spacing w:val="-16"/>
        </w:rPr>
        <w:t xml:space="preserve"> </w:t>
      </w:r>
      <w:r>
        <w:t>prođe</w:t>
      </w:r>
      <w:r>
        <w:rPr>
          <w:spacing w:val="-16"/>
        </w:rPr>
        <w:t xml:space="preserve"> </w:t>
      </w:r>
      <w:r>
        <w:t>neuspešno</w:t>
      </w:r>
      <w:r>
        <w:rPr>
          <w:spacing w:val="-16"/>
        </w:rPr>
        <w:t xml:space="preserve"> </w:t>
      </w:r>
      <w:r>
        <w:t>ili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 xml:space="preserve">ne završi u predviđenom vremenu (testirati ako upload traje predugo), potrebno je izvršiti kompletan </w:t>
      </w:r>
      <w:r>
        <w:rPr>
          <w:rFonts w:ascii="Arial" w:hAnsi="Arial"/>
          <w:i/>
        </w:rPr>
        <w:t xml:space="preserve">rollback </w:t>
      </w:r>
      <w:r>
        <w:t>operacije. Novokreirana objava je dostupna drugim korisnicima za pregled, lajkovanje i komentarisanje.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Thumbnail</w:t>
      </w:r>
      <w:r>
        <w:rPr>
          <w:rFonts w:ascii="Arial" w:hAnsi="Arial"/>
          <w:i/>
          <w:spacing w:val="-3"/>
        </w:rPr>
        <w:t xml:space="preserve"> </w:t>
      </w:r>
      <w:r>
        <w:t>iz</w:t>
      </w:r>
      <w:r>
        <w:rPr>
          <w:spacing w:val="-3"/>
        </w:rPr>
        <w:t xml:space="preserve"> </w:t>
      </w:r>
      <w:r>
        <w:t>objave</w:t>
      </w:r>
      <w:r>
        <w:rPr>
          <w:spacing w:val="-3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potrebno keširati na backendu umesto da se svaki put čita sa file sistema.</w:t>
      </w:r>
    </w:p>
    <w:p w14:paraId="7BF040AC">
      <w:pPr>
        <w:pStyle w:val="6"/>
        <w:spacing w:before="42"/>
      </w:pPr>
    </w:p>
    <w:p w14:paraId="0DE73C43">
      <w:pPr>
        <w:pStyle w:val="6"/>
        <w:spacing w:line="276" w:lineRule="auto"/>
        <w:ind w:left="23" w:right="38"/>
        <w:jc w:val="both"/>
      </w:pPr>
      <w:r>
        <w:rPr>
          <w:rFonts w:ascii="Arial" w:hAnsi="Arial"/>
          <w:b/>
        </w:rPr>
        <w:t xml:space="preserve">Napomena: </w:t>
      </w:r>
      <w:r>
        <w:t>Za pravilnu implementaciju</w:t>
      </w:r>
      <w:r>
        <w:rPr>
          <w:spacing w:val="-4"/>
        </w:rPr>
        <w:t xml:space="preserve"> </w:t>
      </w:r>
      <w:r>
        <w:t>ove</w:t>
      </w:r>
      <w:r>
        <w:rPr>
          <w:spacing w:val="-4"/>
        </w:rPr>
        <w:t xml:space="preserve"> </w:t>
      </w:r>
      <w:r>
        <w:t>funkcionalnosti,</w:t>
      </w:r>
      <w:r>
        <w:rPr>
          <w:spacing w:val="-4"/>
        </w:rPr>
        <w:t xml:space="preserve"> </w:t>
      </w:r>
      <w:r>
        <w:t>potrebno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sliku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video uploadovati sa računara.</w:t>
      </w:r>
    </w:p>
    <w:p w14:paraId="3C43E6B4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</w:pPr>
      <w:bookmarkStart w:id="18" w:name="3.4.​Transcoding video sadržaja "/>
      <w:bookmarkEnd w:id="18"/>
      <w:r>
        <w:t>Transcoding</w:t>
      </w:r>
      <w:r>
        <w:rPr>
          <w:spacing w:val="-13"/>
        </w:rPr>
        <w:t xml:space="preserve"> </w:t>
      </w:r>
      <w:r>
        <w:t>video</w:t>
      </w:r>
      <w:r>
        <w:rPr>
          <w:spacing w:val="-13"/>
        </w:rPr>
        <w:t xml:space="preserve"> </w:t>
      </w:r>
      <w:r>
        <w:rPr>
          <w:spacing w:val="-2"/>
        </w:rPr>
        <w:t>sadržaja</w:t>
      </w:r>
    </w:p>
    <w:p w14:paraId="3D490154">
      <w:pPr>
        <w:pStyle w:val="6"/>
        <w:spacing w:before="168" w:line="276" w:lineRule="auto"/>
        <w:ind w:left="23" w:right="35"/>
        <w:jc w:val="both"/>
      </w:pPr>
      <w:r>
        <w:t xml:space="preserve">Prilikom kreiranja objave, potrebno je izvršiti </w:t>
      </w:r>
      <w:r>
        <w:rPr>
          <w:rFonts w:ascii="Arial" w:hAnsi="Arial"/>
          <w:i/>
        </w:rPr>
        <w:t xml:space="preserve">transcoding </w:t>
      </w:r>
      <w:r>
        <w:t xml:space="preserve">video sadržaja. Za proces </w:t>
      </w:r>
      <w:r>
        <w:rPr>
          <w:rFonts w:ascii="Arial" w:hAnsi="Arial"/>
          <w:i/>
        </w:rPr>
        <w:t>transcoding-a</w:t>
      </w:r>
      <w:r>
        <w:t>,</w:t>
      </w:r>
      <w:r>
        <w:rPr>
          <w:spacing w:val="-1"/>
        </w:rPr>
        <w:t xml:space="preserve"> </w:t>
      </w:r>
      <w:r>
        <w:t>potrebno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poslati</w:t>
      </w:r>
      <w:r>
        <w:rPr>
          <w:spacing w:val="-1"/>
        </w:rPr>
        <w:t xml:space="preserve"> </w:t>
      </w:r>
      <w:r>
        <w:t>referencu</w:t>
      </w:r>
      <w:r>
        <w:rPr>
          <w:spacing w:val="-1"/>
        </w:rPr>
        <w:t xml:space="preserve"> </w:t>
      </w:r>
      <w:r>
        <w:t>ka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sadržaju</w:t>
      </w:r>
      <w:r>
        <w:rPr>
          <w:spacing w:val="-1"/>
        </w:rPr>
        <w:t xml:space="preserve"> </w:t>
      </w:r>
      <w:r>
        <w:t>(npr.</w:t>
      </w:r>
      <w:r>
        <w:rPr>
          <w:spacing w:val="-1"/>
        </w:rPr>
        <w:t xml:space="preserve"> </w:t>
      </w:r>
      <w:r>
        <w:t>putanja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 xml:space="preserve">kojoj će potrošač moći da pristupi videu) zajedno sa parametrima u red poruka. Sam proces </w:t>
      </w:r>
      <w:r>
        <w:rPr>
          <w:rFonts w:ascii="Arial" w:hAnsi="Arial"/>
          <w:i/>
        </w:rPr>
        <w:t>transcoding</w:t>
      </w:r>
      <w:r>
        <w:t>-a mora da obavlja minimalno 2 potrošača (</w:t>
      </w:r>
      <w:r>
        <w:rPr>
          <w:rFonts w:ascii="Arial" w:hAnsi="Arial"/>
          <w:i/>
        </w:rPr>
        <w:t>consumera</w:t>
      </w:r>
      <w:r>
        <w:t>) čiji je zadatak da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pretplate</w:t>
      </w:r>
      <w:r>
        <w:rPr>
          <w:spacing w:val="-11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red</w:t>
      </w:r>
      <w:r>
        <w:rPr>
          <w:spacing w:val="-11"/>
        </w:rPr>
        <w:t xml:space="preserve"> </w:t>
      </w:r>
      <w:r>
        <w:t>poruka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obrade</w:t>
      </w:r>
      <w:r>
        <w:rPr>
          <w:spacing w:val="-11"/>
        </w:rPr>
        <w:t xml:space="preserve"> </w:t>
      </w:r>
      <w:r>
        <w:t>poruke</w:t>
      </w:r>
      <w:r>
        <w:rPr>
          <w:spacing w:val="-11"/>
        </w:rPr>
        <w:t xml:space="preserve"> </w:t>
      </w:r>
      <w:r>
        <w:t>kako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pristižu.</w:t>
      </w:r>
      <w:r>
        <w:rPr>
          <w:spacing w:val="-11"/>
        </w:rPr>
        <w:t xml:space="preserve"> </w:t>
      </w:r>
      <w:r>
        <w:t>Potrebno</w:t>
      </w:r>
      <w:r>
        <w:rPr>
          <w:spacing w:val="-11"/>
        </w:rPr>
        <w:t xml:space="preserve"> </w:t>
      </w:r>
      <w:r>
        <w:t>je sprečiti da se jedna poruka isporuči više puta i da bude obrađena od strane više potrošača. Potrošači implementiraju postupak</w:t>
      </w:r>
      <w:r>
        <w:rPr>
          <w:spacing w:val="-7"/>
        </w:rPr>
        <w:t xml:space="preserve"> </w:t>
      </w:r>
      <w:r>
        <w:t>transcodinga</w:t>
      </w:r>
      <w:r>
        <w:rPr>
          <w:spacing w:val="-7"/>
        </w:rPr>
        <w:t xml:space="preserve"> </w:t>
      </w:r>
      <w:r>
        <w:t>upotrebom</w:t>
      </w:r>
      <w:r>
        <w:rPr>
          <w:spacing w:val="-7"/>
        </w:rPr>
        <w:t xml:space="preserve"> </w:t>
      </w:r>
      <w:r>
        <w:t>alata</w:t>
      </w:r>
      <w:r>
        <w:rPr>
          <w:spacing w:val="-7"/>
        </w:rPr>
        <w:t xml:space="preserve"> </w:t>
      </w:r>
      <w:r>
        <w:t xml:space="preserve">poput FFmpeg. Parametri za </w:t>
      </w:r>
      <w:r>
        <w:rPr>
          <w:rFonts w:ascii="Arial" w:hAnsi="Arial"/>
          <w:i/>
        </w:rPr>
        <w:t xml:space="preserve">transcoding </w:t>
      </w:r>
      <w:r>
        <w:t>mogu da budu predefinisani u okviru aplikacije.</w:t>
      </w:r>
    </w:p>
    <w:p w14:paraId="49200FB3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</w:pPr>
      <w:bookmarkStart w:id="19" w:name="3.5.​Home page za korisnika "/>
      <w:bookmarkEnd w:id="19"/>
      <w:r>
        <w:t>Home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rPr>
          <w:spacing w:val="-2"/>
        </w:rPr>
        <w:t>korisnika</w:t>
      </w:r>
    </w:p>
    <w:p w14:paraId="7DF34F2F">
      <w:pPr>
        <w:pStyle w:val="6"/>
        <w:spacing w:before="168" w:line="276" w:lineRule="auto"/>
        <w:ind w:left="23" w:right="38"/>
        <w:jc w:val="both"/>
      </w:pPr>
      <w:r>
        <w:t>Na</w:t>
      </w:r>
      <w:r>
        <w:rPr>
          <w:spacing w:val="-4"/>
        </w:rPr>
        <w:t xml:space="preserve"> </w:t>
      </w:r>
      <w:r>
        <w:t>osnovnoj</w:t>
      </w:r>
      <w:r>
        <w:rPr>
          <w:spacing w:val="-4"/>
        </w:rPr>
        <w:t xml:space="preserve"> </w:t>
      </w:r>
      <w:r>
        <w:t>stranici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autentifikovanog</w:t>
      </w:r>
      <w:r>
        <w:rPr>
          <w:spacing w:val="-4"/>
        </w:rPr>
        <w:t xml:space="preserve"> </w:t>
      </w:r>
      <w:r>
        <w:t>korisnika</w:t>
      </w:r>
      <w:r>
        <w:rPr>
          <w:spacing w:val="-4"/>
        </w:rPr>
        <w:t xml:space="preserve"> </w:t>
      </w:r>
      <w:r>
        <w:t>dostupna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svih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objava sortiranih od najnovijih. Lista objava podrazumeva prikaz slike i naslova videa. Klikom na video, otvara se nova stranica na kojoj korisnik ima mogućnost pregledanja video sadržaja, komentara i lajkova. Na ovoj stranici korisnik</w:t>
      </w:r>
      <w:r>
        <w:rPr>
          <w:spacing w:val="-7"/>
        </w:rPr>
        <w:t xml:space="preserve"> </w:t>
      </w:r>
      <w:r>
        <w:t>može</w:t>
      </w:r>
      <w:r>
        <w:rPr>
          <w:spacing w:val="-7"/>
        </w:rPr>
        <w:t xml:space="preserve"> </w:t>
      </w:r>
      <w:r>
        <w:t>da ostavi svoj komentar i lajk.</w:t>
      </w:r>
    </w:p>
    <w:p w14:paraId="67DB6B69">
      <w:pPr>
        <w:pStyle w:val="6"/>
        <w:ind w:left="23"/>
        <w:jc w:val="both"/>
      </w:pPr>
      <w:r>
        <w:rPr>
          <w:rFonts w:ascii="Arial" w:hAnsi="Arial"/>
          <w:b/>
        </w:rPr>
        <w:t xml:space="preserve">Napomena: </w:t>
      </w:r>
      <w:r>
        <w:t xml:space="preserve">Studentima se prepušta organizacija stranica i izgled </w:t>
      </w:r>
      <w:r>
        <w:rPr>
          <w:spacing w:val="-2"/>
        </w:rPr>
        <w:t>istih.</w:t>
      </w:r>
    </w:p>
    <w:p w14:paraId="08A85458">
      <w:pPr>
        <w:pStyle w:val="6"/>
        <w:spacing w:after="0"/>
        <w:jc w:val="both"/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2FFEAED3">
      <w:pPr>
        <w:pStyle w:val="3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826"/>
        <w:jc w:val="left"/>
        <w:rPr>
          <w:highlight w:val="yellow"/>
        </w:rPr>
      </w:pPr>
      <w:bookmarkStart w:id="20" w:name="3.6.​Postupak komentarisanja videa "/>
      <w:bookmarkEnd w:id="20"/>
      <w:r>
        <w:rPr>
          <w:highlight w:val="yellow"/>
        </w:rPr>
        <w:t>Postupak</w:t>
      </w:r>
      <w:r>
        <w:rPr>
          <w:spacing w:val="-11"/>
          <w:highlight w:val="yellow"/>
        </w:rPr>
        <w:t xml:space="preserve"> </w:t>
      </w:r>
      <w:r>
        <w:rPr>
          <w:highlight w:val="yellow"/>
        </w:rPr>
        <w:t>komentarisanja</w:t>
      </w:r>
      <w:r>
        <w:rPr>
          <w:spacing w:val="-11"/>
          <w:highlight w:val="yellow"/>
        </w:rPr>
        <w:t xml:space="preserve"> </w:t>
      </w:r>
      <w:r>
        <w:rPr>
          <w:spacing w:val="-2"/>
          <w:highlight w:val="yellow"/>
        </w:rPr>
        <w:t>videa</w:t>
      </w:r>
    </w:p>
    <w:p w14:paraId="0C74C865">
      <w:pPr>
        <w:pStyle w:val="6"/>
        <w:spacing w:before="168" w:line="276" w:lineRule="auto"/>
        <w:ind w:left="23" w:right="36"/>
        <w:jc w:val="both"/>
      </w:pPr>
      <w:r>
        <w:t>Registrovanim korisnicima je dozvoljeno ostavljati komentare na svim video objavama. Komentar može da sadrži samo tekst. Komentar bi takođe trebalo da čuva vreme kreiranja i nalog koji ga je kreirao, i prikazuje se</w:t>
      </w:r>
      <w:r>
        <w:rPr>
          <w:spacing w:val="-9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objavi</w:t>
      </w:r>
      <w:r>
        <w:rPr>
          <w:spacing w:val="-9"/>
        </w:rPr>
        <w:t xml:space="preserve"> </w:t>
      </w:r>
      <w:r>
        <w:t>od</w:t>
      </w:r>
      <w:r>
        <w:rPr>
          <w:spacing w:val="-9"/>
        </w:rPr>
        <w:t xml:space="preserve"> </w:t>
      </w:r>
      <w:r>
        <w:t>najnovijeg do</w:t>
      </w:r>
      <w:r>
        <w:rPr>
          <w:spacing w:val="-2"/>
        </w:rPr>
        <w:t xml:space="preserve"> </w:t>
      </w:r>
      <w:r>
        <w:t>najstarijeg.</w:t>
      </w:r>
      <w:r>
        <w:rPr>
          <w:spacing w:val="-2"/>
        </w:rPr>
        <w:t xml:space="preserve"> </w:t>
      </w:r>
      <w:r>
        <w:t>Komentare</w:t>
      </w:r>
      <w:r>
        <w:rPr>
          <w:spacing w:val="-2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potrebno</w:t>
      </w:r>
      <w:r>
        <w:rPr>
          <w:spacing w:val="-2"/>
        </w:rPr>
        <w:t xml:space="preserve"> </w:t>
      </w:r>
      <w:r>
        <w:t>keširati.</w:t>
      </w:r>
      <w:r>
        <w:rPr>
          <w:spacing w:val="-14"/>
        </w:rPr>
        <w:t xml:space="preserve"> </w:t>
      </w:r>
      <w:r>
        <w:t>Velika</w:t>
      </w:r>
      <w:r>
        <w:rPr>
          <w:spacing w:val="-14"/>
        </w:rPr>
        <w:t xml:space="preserve"> </w:t>
      </w:r>
      <w:r>
        <w:t>količina</w:t>
      </w:r>
      <w:r>
        <w:rPr>
          <w:spacing w:val="-14"/>
        </w:rPr>
        <w:t xml:space="preserve"> </w:t>
      </w:r>
      <w:r>
        <w:t>komentara</w:t>
      </w:r>
      <w:r>
        <w:rPr>
          <w:spacing w:val="-14"/>
        </w:rPr>
        <w:t xml:space="preserve"> </w:t>
      </w:r>
      <w:r>
        <w:t>treba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se vrati kroz paginaciju.</w:t>
      </w:r>
    </w:p>
    <w:p w14:paraId="6808A46E">
      <w:pPr>
        <w:pStyle w:val="6"/>
        <w:spacing w:before="41"/>
      </w:pPr>
    </w:p>
    <w:p w14:paraId="6AAD9DF1">
      <w:pPr>
        <w:pStyle w:val="6"/>
        <w:spacing w:before="1" w:line="276" w:lineRule="auto"/>
        <w:ind w:left="23" w:right="37"/>
        <w:jc w:val="both"/>
      </w:pPr>
      <w:r>
        <w:t>Dodatno,</w:t>
      </w:r>
      <w:r>
        <w:rPr>
          <w:spacing w:val="-17"/>
        </w:rPr>
        <w:t xml:space="preserve"> </w:t>
      </w:r>
      <w:r>
        <w:t>potrebno</w:t>
      </w:r>
      <w:r>
        <w:rPr>
          <w:spacing w:val="-17"/>
        </w:rPr>
        <w:t xml:space="preserve"> </w:t>
      </w:r>
      <w:r>
        <w:t>je</w:t>
      </w:r>
      <w:r>
        <w:rPr>
          <w:spacing w:val="-16"/>
        </w:rPr>
        <w:t xml:space="preserve"> </w:t>
      </w:r>
      <w:r>
        <w:t>ograničiti</w:t>
      </w:r>
      <w:r>
        <w:rPr>
          <w:spacing w:val="-17"/>
        </w:rPr>
        <w:t xml:space="preserve"> </w:t>
      </w:r>
      <w:r>
        <w:t>broj</w:t>
      </w:r>
      <w:r>
        <w:rPr>
          <w:spacing w:val="-17"/>
        </w:rPr>
        <w:t xml:space="preserve"> </w:t>
      </w:r>
      <w:r>
        <w:t>komentara</w:t>
      </w:r>
      <w:r>
        <w:rPr>
          <w:spacing w:val="-17"/>
        </w:rPr>
        <w:t xml:space="preserve"> </w:t>
      </w:r>
      <w:r>
        <w:t>koje</w:t>
      </w:r>
      <w:r>
        <w:rPr>
          <w:spacing w:val="-16"/>
        </w:rPr>
        <w:t xml:space="preserve"> </w:t>
      </w:r>
      <w:r>
        <w:t>može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postavi</w:t>
      </w:r>
      <w:r>
        <w:rPr>
          <w:spacing w:val="-16"/>
        </w:rPr>
        <w:t xml:space="preserve"> </w:t>
      </w:r>
      <w:r>
        <w:t>jedna</w:t>
      </w:r>
      <w:r>
        <w:rPr>
          <w:spacing w:val="-17"/>
        </w:rPr>
        <w:t xml:space="preserve"> </w:t>
      </w:r>
      <w:r>
        <w:t>osoba</w:t>
      </w:r>
      <w:r>
        <w:rPr>
          <w:spacing w:val="-17"/>
        </w:rPr>
        <w:t xml:space="preserve"> </w:t>
      </w:r>
      <w:r>
        <w:t>sa svog profila u vremenskom intervalu od sat</w:t>
      </w:r>
      <w:r>
        <w:rPr>
          <w:spacing w:val="-3"/>
        </w:rPr>
        <w:t xml:space="preserve"> </w:t>
      </w:r>
      <w:r>
        <w:t>vremena.</w:t>
      </w:r>
      <w:r>
        <w:rPr>
          <w:spacing w:val="-3"/>
        </w:rPr>
        <w:t xml:space="preserve"> </w:t>
      </w:r>
      <w:r>
        <w:t>Broj</w:t>
      </w:r>
      <w:r>
        <w:rPr>
          <w:spacing w:val="-3"/>
        </w:rPr>
        <w:t xml:space="preserve"> </w:t>
      </w:r>
      <w:r>
        <w:t>dozvoljenih</w:t>
      </w:r>
      <w:r>
        <w:rPr>
          <w:spacing w:val="-3"/>
        </w:rPr>
        <w:t xml:space="preserve"> </w:t>
      </w:r>
      <w:r>
        <w:t>komentara</w:t>
      </w:r>
      <w:r>
        <w:rPr>
          <w:spacing w:val="-3"/>
        </w:rPr>
        <w:t xml:space="preserve"> </w:t>
      </w:r>
      <w:r>
        <w:t>po nalogu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t>po</w:t>
      </w:r>
      <w:r>
        <w:rPr>
          <w:spacing w:val="-6"/>
        </w:rPr>
        <w:t xml:space="preserve"> </w:t>
      </w:r>
      <w:r>
        <w:t>satu.</w:t>
      </w:r>
      <w:r>
        <w:rPr>
          <w:spacing w:val="-6"/>
        </w:rPr>
        <w:t xml:space="preserve"> </w:t>
      </w:r>
      <w:r>
        <w:t>Jedan</w:t>
      </w:r>
      <w:r>
        <w:rPr>
          <w:spacing w:val="-6"/>
        </w:rPr>
        <w:t xml:space="preserve"> </w:t>
      </w:r>
      <w:r>
        <w:t>nalog</w:t>
      </w:r>
      <w:r>
        <w:rPr>
          <w:spacing w:val="-6"/>
        </w:rPr>
        <w:t xml:space="preserve"> </w:t>
      </w:r>
      <w:r>
        <w:t>može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komentariše</w:t>
      </w:r>
      <w:r>
        <w:rPr>
          <w:spacing w:val="-6"/>
        </w:rPr>
        <w:t xml:space="preserve"> </w:t>
      </w:r>
      <w:r>
        <w:t>različite</w:t>
      </w:r>
      <w:r>
        <w:rPr>
          <w:spacing w:val="-6"/>
        </w:rPr>
        <w:t xml:space="preserve"> </w:t>
      </w:r>
      <w:r>
        <w:t>objave,</w:t>
      </w:r>
      <w:r>
        <w:rPr>
          <w:spacing w:val="-17"/>
        </w:rPr>
        <w:t xml:space="preserve"> </w:t>
      </w:r>
      <w:r>
        <w:t>ali</w:t>
      </w:r>
      <w:r>
        <w:rPr>
          <w:spacing w:val="-17"/>
        </w:rPr>
        <w:t xml:space="preserve"> </w:t>
      </w:r>
      <w:r>
        <w:t xml:space="preserve">ukupan broj komentara koje može da napiše je 60 u sat vremena. </w:t>
      </w:r>
      <w:r>
        <w:rPr>
          <w:rFonts w:ascii="Arial" w:hAnsi="Arial"/>
          <w:b/>
        </w:rPr>
        <w:t>Ukupan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broj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 xml:space="preserve">komentara po objavi nije ograničen. </w:t>
      </w:r>
      <w:r>
        <w:t>Za</w:t>
      </w:r>
      <w:r>
        <w:rPr>
          <w:spacing w:val="-4"/>
        </w:rPr>
        <w:t xml:space="preserve"> </w:t>
      </w:r>
      <w:r>
        <w:t>potrebe</w:t>
      </w:r>
      <w:r>
        <w:rPr>
          <w:spacing w:val="-4"/>
        </w:rPr>
        <w:t xml:space="preserve"> </w:t>
      </w:r>
      <w:r>
        <w:t>demonstriranja</w:t>
      </w:r>
      <w:r>
        <w:rPr>
          <w:spacing w:val="-4"/>
        </w:rPr>
        <w:t xml:space="preserve"> </w:t>
      </w:r>
      <w:r>
        <w:t>mehanizma,</w:t>
      </w:r>
      <w:r>
        <w:rPr>
          <w:spacing w:val="-4"/>
        </w:rPr>
        <w:t xml:space="preserve"> </w:t>
      </w:r>
      <w:r>
        <w:t>napisati</w:t>
      </w:r>
      <w:r>
        <w:rPr>
          <w:spacing w:val="-4"/>
        </w:rPr>
        <w:t xml:space="preserve"> </w:t>
      </w:r>
      <w:r>
        <w:t>skriptu</w:t>
      </w:r>
      <w:r>
        <w:rPr>
          <w:spacing w:val="-4"/>
        </w:rPr>
        <w:t xml:space="preserve"> </w:t>
      </w:r>
      <w:r>
        <w:t>ili jedninični test koji simulira slanje velikog broja komentara.</w:t>
      </w:r>
    </w:p>
    <w:p w14:paraId="4F770220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  <w:rPr>
          <w:highlight w:val="yellow"/>
        </w:rPr>
      </w:pPr>
      <w:bookmarkStart w:id="21" w:name="3.7.​Brojač pregleda "/>
      <w:bookmarkEnd w:id="21"/>
      <w:r>
        <w:rPr>
          <w:w w:val="85"/>
          <w:highlight w:val="yellow"/>
        </w:rPr>
        <w:t>Brojač</w:t>
      </w:r>
      <w:r>
        <w:rPr>
          <w:spacing w:val="-6"/>
          <w:highlight w:val="yellow"/>
        </w:rPr>
        <w:t xml:space="preserve"> </w:t>
      </w:r>
      <w:r>
        <w:rPr>
          <w:spacing w:val="-2"/>
          <w:highlight w:val="yellow"/>
        </w:rPr>
        <w:t>pregleda</w:t>
      </w:r>
    </w:p>
    <w:p w14:paraId="6EB02529">
      <w:pPr>
        <w:pStyle w:val="6"/>
        <w:spacing w:before="168" w:line="276" w:lineRule="auto"/>
        <w:ind w:left="23" w:right="37"/>
        <w:jc w:val="both"/>
      </w:pPr>
      <w:r>
        <w:t>Za svaki video je potrebno pratiti ukupan broj pregleda. Broj pregleda se uvećava svaki</w:t>
      </w:r>
      <w:r>
        <w:rPr>
          <w:spacing w:val="-17"/>
        </w:rPr>
        <w:t xml:space="preserve"> </w:t>
      </w:r>
      <w:r>
        <w:t>put</w:t>
      </w:r>
      <w:r>
        <w:rPr>
          <w:spacing w:val="-12"/>
        </w:rPr>
        <w:t xml:space="preserve"> </w:t>
      </w:r>
      <w:r>
        <w:t>kada</w:t>
      </w:r>
      <w:r>
        <w:rPr>
          <w:spacing w:val="-7"/>
        </w:rPr>
        <w:t xml:space="preserve"> </w:t>
      </w:r>
      <w:r>
        <w:t>korisnik</w:t>
      </w:r>
      <w:r>
        <w:rPr>
          <w:spacing w:val="-8"/>
        </w:rPr>
        <w:t xml:space="preserve"> </w:t>
      </w:r>
      <w:r>
        <w:t>uđe</w:t>
      </w:r>
      <w:r>
        <w:rPr>
          <w:spacing w:val="-17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stanicu</w:t>
      </w:r>
      <w:r>
        <w:rPr>
          <w:spacing w:val="-16"/>
        </w:rPr>
        <w:t xml:space="preserve"> </w:t>
      </w:r>
      <w:r>
        <w:t>za</w:t>
      </w:r>
      <w:r>
        <w:rPr>
          <w:spacing w:val="-17"/>
        </w:rPr>
        <w:t xml:space="preserve"> </w:t>
      </w:r>
      <w:r>
        <w:t>pregled</w:t>
      </w:r>
      <w:r>
        <w:rPr>
          <w:spacing w:val="-17"/>
        </w:rPr>
        <w:t xml:space="preserve"> </w:t>
      </w:r>
      <w:r>
        <w:t>videa.</w:t>
      </w:r>
      <w:r>
        <w:rPr>
          <w:spacing w:val="-17"/>
        </w:rPr>
        <w:t xml:space="preserve"> </w:t>
      </w:r>
      <w:r>
        <w:t>Brojač</w:t>
      </w:r>
      <w:r>
        <w:rPr>
          <w:spacing w:val="-16"/>
        </w:rPr>
        <w:t xml:space="preserve"> </w:t>
      </w:r>
      <w:r>
        <w:t>pregleda</w:t>
      </w:r>
      <w:r>
        <w:rPr>
          <w:spacing w:val="-17"/>
        </w:rPr>
        <w:t xml:space="preserve"> </w:t>
      </w:r>
      <w:r>
        <w:t>je</w:t>
      </w:r>
      <w:r>
        <w:rPr>
          <w:spacing w:val="-17"/>
        </w:rPr>
        <w:t xml:space="preserve"> </w:t>
      </w:r>
      <w:r>
        <w:t>potrebno implementirati tako da bude konzistentan u kontekstu istovremene posete istom videu. Za potrebe demonstriranja mehanizma, napisati skriptu ili jedninični test koji simulira istovremenu posetu</w:t>
      </w:r>
      <w:r>
        <w:rPr>
          <w:spacing w:val="-4"/>
        </w:rPr>
        <w:t xml:space="preserve"> </w:t>
      </w:r>
      <w:r>
        <w:t>istom</w:t>
      </w:r>
      <w:r>
        <w:rPr>
          <w:spacing w:val="-4"/>
        </w:rPr>
        <w:t xml:space="preserve"> </w:t>
      </w:r>
      <w:r>
        <w:t>videu</w:t>
      </w:r>
      <w:r>
        <w:rPr>
          <w:spacing w:val="-4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strane</w:t>
      </w:r>
      <w:r>
        <w:rPr>
          <w:spacing w:val="-4"/>
        </w:rPr>
        <w:t xml:space="preserve"> </w:t>
      </w:r>
      <w:r>
        <w:t>više</w:t>
      </w:r>
      <w:r>
        <w:rPr>
          <w:spacing w:val="-4"/>
        </w:rPr>
        <w:t xml:space="preserve"> </w:t>
      </w:r>
      <w:r>
        <w:t>korisnika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pravilan</w:t>
      </w:r>
      <w:r>
        <w:rPr>
          <w:spacing w:val="-4"/>
        </w:rPr>
        <w:t xml:space="preserve"> </w:t>
      </w:r>
      <w:r>
        <w:t>inkrement broja pregleda.</w:t>
      </w:r>
    </w:p>
    <w:p w14:paraId="7B4F78BD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</w:pPr>
      <w:bookmarkStart w:id="22" w:name="3.8.​Prikaz videa u zakazanom režimu "/>
      <w:bookmarkEnd w:id="22"/>
      <w:r>
        <w:t>Prikaz</w:t>
      </w:r>
      <w:r>
        <w:rPr>
          <w:spacing w:val="-6"/>
        </w:rPr>
        <w:t xml:space="preserve"> </w:t>
      </w:r>
      <w:r>
        <w:t>videa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zakazanom</w:t>
      </w:r>
      <w:r>
        <w:rPr>
          <w:spacing w:val="-5"/>
        </w:rPr>
        <w:t xml:space="preserve"> </w:t>
      </w:r>
      <w:r>
        <w:rPr>
          <w:spacing w:val="-2"/>
        </w:rPr>
        <w:t>režimu</w:t>
      </w:r>
    </w:p>
    <w:p w14:paraId="7840EA69">
      <w:pPr>
        <w:pStyle w:val="6"/>
        <w:spacing w:before="168" w:line="276" w:lineRule="auto"/>
        <w:ind w:left="23" w:right="35"/>
        <w:jc w:val="both"/>
      </w:pPr>
      <w:r>
        <w:t>Prilikom kreiranja video objave, korisnik ima opciju zakazanog prikaza, pri čemu je potrebno da unese datum i vreme za prikaz.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dostupan</w:t>
      </w:r>
      <w:r>
        <w:rPr>
          <w:spacing w:val="-4"/>
        </w:rPr>
        <w:t xml:space="preserve"> </w:t>
      </w:r>
      <w:r>
        <w:t>drugim</w:t>
      </w:r>
      <w:r>
        <w:rPr>
          <w:spacing w:val="-4"/>
        </w:rPr>
        <w:t xml:space="preserve"> </w:t>
      </w:r>
      <w:r>
        <w:t xml:space="preserve">korisnicima na mreži sve do zakazanog datuma. U tačno zakazano vreme, video postaje dostupan za pregled u simuliranoj </w:t>
      </w:r>
      <w:r>
        <w:rPr>
          <w:rFonts w:ascii="Arial" w:hAnsi="Arial"/>
          <w:i/>
        </w:rPr>
        <w:t xml:space="preserve">streaming </w:t>
      </w:r>
      <w:r>
        <w:t>varijanti, što znači da korisnik dobija deo po deo videa koji se prikazuju, i svi korisnici koji trenutno gledaju isti video, gledaju</w:t>
      </w:r>
      <w:r>
        <w:rPr>
          <w:spacing w:val="-10"/>
        </w:rPr>
        <w:t xml:space="preserve"> </w:t>
      </w:r>
      <w:r>
        <w:t>ga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istoj</w:t>
      </w:r>
      <w:r>
        <w:rPr>
          <w:spacing w:val="-10"/>
        </w:rPr>
        <w:t xml:space="preserve"> </w:t>
      </w:r>
      <w:r>
        <w:t>minutaži.</w:t>
      </w:r>
      <w:r>
        <w:rPr>
          <w:spacing w:val="-10"/>
        </w:rPr>
        <w:t xml:space="preserve"> </w:t>
      </w:r>
      <w:r>
        <w:t>Za</w:t>
      </w:r>
      <w:r>
        <w:rPr>
          <w:spacing w:val="-10"/>
        </w:rPr>
        <w:t xml:space="preserve"> </w:t>
      </w:r>
      <w:r>
        <w:t>simulaciju</w:t>
      </w:r>
      <w:r>
        <w:rPr>
          <w:spacing w:val="-10"/>
        </w:rPr>
        <w:t xml:space="preserve"> </w:t>
      </w:r>
      <w:r>
        <w:rPr>
          <w:rFonts w:ascii="Arial" w:hAnsi="Arial"/>
          <w:i/>
        </w:rPr>
        <w:t>streaming</w:t>
      </w:r>
      <w:r>
        <w:t>-a,</w:t>
      </w:r>
      <w:r>
        <w:rPr>
          <w:spacing w:val="-10"/>
        </w:rPr>
        <w:t xml:space="preserve"> </w:t>
      </w:r>
      <w:r>
        <w:t>možete</w:t>
      </w:r>
      <w:r>
        <w:rPr>
          <w:spacing w:val="-10"/>
        </w:rPr>
        <w:t xml:space="preserve"> </w:t>
      </w:r>
      <w:r>
        <w:t>koristiti</w:t>
      </w:r>
      <w:r>
        <w:rPr>
          <w:spacing w:val="-10"/>
        </w:rPr>
        <w:t xml:space="preserve"> </w:t>
      </w:r>
      <w:r>
        <w:t>HLS/DASH</w:t>
      </w:r>
      <w:r>
        <w:rPr>
          <w:spacing w:val="-10"/>
        </w:rPr>
        <w:t xml:space="preserve"> </w:t>
      </w:r>
      <w:r>
        <w:t xml:space="preserve">ili možete ručno implementirati prikaz računajući trenutno vreme i </w:t>
      </w:r>
      <w:r>
        <w:rPr>
          <w:rFonts w:ascii="Arial" w:hAnsi="Arial"/>
          <w:i/>
        </w:rPr>
        <w:t xml:space="preserve">offset </w:t>
      </w:r>
      <w:r>
        <w:t>videa. Na primer, ako je video zakazan za 08:00, svi korisnici koji pristupe videu u 08:03, gledaće</w:t>
      </w:r>
      <w:r>
        <w:rPr>
          <w:spacing w:val="-17"/>
        </w:rPr>
        <w:t xml:space="preserve"> </w:t>
      </w:r>
      <w:r>
        <w:t>video</w:t>
      </w:r>
      <w:r>
        <w:rPr>
          <w:spacing w:val="-17"/>
        </w:rPr>
        <w:t xml:space="preserve"> </w:t>
      </w:r>
      <w:r>
        <w:t>od</w:t>
      </w:r>
      <w:r>
        <w:rPr>
          <w:spacing w:val="-16"/>
        </w:rPr>
        <w:t xml:space="preserve"> </w:t>
      </w:r>
      <w:r>
        <w:t>trećeg</w:t>
      </w:r>
      <w:r>
        <w:rPr>
          <w:spacing w:val="-17"/>
        </w:rPr>
        <w:t xml:space="preserve"> </w:t>
      </w:r>
      <w:r>
        <w:t>minuta.</w:t>
      </w:r>
    </w:p>
    <w:p w14:paraId="0763EA32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826"/>
        <w:jc w:val="left"/>
      </w:pPr>
      <w:bookmarkStart w:id="23" w:name="3.9.​Periodična kompresija slika "/>
      <w:bookmarkEnd w:id="23"/>
      <w:r>
        <w:rPr>
          <w:spacing w:val="-8"/>
        </w:rPr>
        <w:t>Periodična</w:t>
      </w:r>
      <w:r>
        <w:t xml:space="preserve"> </w:t>
      </w:r>
      <w:r>
        <w:rPr>
          <w:spacing w:val="-8"/>
        </w:rPr>
        <w:t>kompresija</w:t>
      </w:r>
      <w:r>
        <w:t xml:space="preserve"> </w:t>
      </w:r>
      <w:r>
        <w:rPr>
          <w:spacing w:val="-8"/>
        </w:rPr>
        <w:t>slika</w:t>
      </w:r>
    </w:p>
    <w:p w14:paraId="29CF7986">
      <w:pPr>
        <w:pStyle w:val="6"/>
        <w:spacing w:before="168" w:line="276" w:lineRule="auto"/>
        <w:ind w:left="23" w:right="42"/>
        <w:jc w:val="both"/>
      </w:pPr>
      <w:r>
        <w:t>Da bi aplikacija uštedela na masovnoj memoriji, potrebno je svaki dan pokrenuti akciju koja iterira kroz sve nekompresovane slike koje su starije od mesec dana i kompresuje ih. Biblioteku za kompresiju izaberite sami. Za potrebe</w:t>
      </w:r>
      <w:r>
        <w:rPr>
          <w:spacing w:val="-4"/>
        </w:rPr>
        <w:t xml:space="preserve"> </w:t>
      </w:r>
      <w:r>
        <w:t>projekta</w:t>
      </w:r>
      <w:r>
        <w:rPr>
          <w:spacing w:val="-4"/>
        </w:rPr>
        <w:t xml:space="preserve"> </w:t>
      </w:r>
      <w:r>
        <w:t xml:space="preserve">nemojte brisati nekompresovanu sliku. Slike se odnose na </w:t>
      </w:r>
      <w:r>
        <w:rPr>
          <w:rFonts w:ascii="Arial" w:hAnsi="Arial"/>
          <w:i/>
        </w:rPr>
        <w:t xml:space="preserve">thumbnail </w:t>
      </w:r>
      <w:r>
        <w:t>koji se upload-uje prilikom kreiranja video objave.</w:t>
      </w:r>
    </w:p>
    <w:p w14:paraId="5961B46D">
      <w:pPr>
        <w:pStyle w:val="6"/>
        <w:spacing w:after="0" w:line="276" w:lineRule="auto"/>
        <w:jc w:val="both"/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5AD50DFF">
      <w:pPr>
        <w:pStyle w:val="9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982"/>
        <w:jc w:val="left"/>
        <w:rPr>
          <w:sz w:val="28"/>
        </w:rPr>
      </w:pPr>
      <w:bookmarkStart w:id="24" w:name="3.10.​Čet između korisnika tokom streami"/>
      <w:bookmarkEnd w:id="24"/>
      <w:r>
        <w:rPr>
          <w:spacing w:val="-6"/>
          <w:sz w:val="28"/>
        </w:rPr>
        <w:t>Čet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između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korisnika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tokom</w:t>
      </w:r>
      <w:r>
        <w:rPr>
          <w:spacing w:val="-10"/>
          <w:sz w:val="28"/>
        </w:rPr>
        <w:t xml:space="preserve"> </w:t>
      </w:r>
      <w:r>
        <w:rPr>
          <w:rFonts w:ascii="Arial" w:hAnsi="Arial"/>
          <w:i/>
          <w:spacing w:val="-6"/>
          <w:sz w:val="28"/>
        </w:rPr>
        <w:t>streaming</w:t>
      </w:r>
      <w:r>
        <w:rPr>
          <w:spacing w:val="-6"/>
          <w:sz w:val="28"/>
        </w:rPr>
        <w:t>-</w:t>
      </w:r>
      <w:r>
        <w:rPr>
          <w:spacing w:val="-10"/>
          <w:sz w:val="28"/>
        </w:rPr>
        <w:t>a</w:t>
      </w:r>
    </w:p>
    <w:p w14:paraId="371A574A">
      <w:pPr>
        <w:pStyle w:val="6"/>
        <w:spacing w:before="168" w:line="276" w:lineRule="auto"/>
        <w:ind w:left="23" w:right="38"/>
        <w:jc w:val="both"/>
      </w:pPr>
      <w:r>
        <w:t>Potrebno</w:t>
      </w:r>
      <w:r>
        <w:rPr>
          <w:spacing w:val="-7"/>
        </w:rPr>
        <w:t xml:space="preserve"> </w:t>
      </w:r>
      <w:r>
        <w:t>je</w:t>
      </w:r>
      <w:r>
        <w:rPr>
          <w:spacing w:val="-16"/>
        </w:rPr>
        <w:t xml:space="preserve"> </w:t>
      </w:r>
      <w:r>
        <w:t>omogućiti</w:t>
      </w:r>
      <w:r>
        <w:rPr>
          <w:spacing w:val="-16"/>
        </w:rPr>
        <w:t xml:space="preserve"> </w:t>
      </w:r>
      <w:r>
        <w:t>grupni</w:t>
      </w:r>
      <w:r>
        <w:rPr>
          <w:spacing w:val="-16"/>
        </w:rPr>
        <w:t xml:space="preserve"> </w:t>
      </w:r>
      <w:r>
        <w:t>čet</w:t>
      </w:r>
      <w:r>
        <w:rPr>
          <w:spacing w:val="-16"/>
        </w:rPr>
        <w:t xml:space="preserve"> </w:t>
      </w:r>
      <w:r>
        <w:t>između</w:t>
      </w:r>
      <w:r>
        <w:rPr>
          <w:spacing w:val="-16"/>
        </w:rPr>
        <w:t xml:space="preserve"> </w:t>
      </w:r>
      <w:r>
        <w:t>korisnika</w:t>
      </w:r>
      <w:r>
        <w:rPr>
          <w:spacing w:val="-16"/>
        </w:rPr>
        <w:t xml:space="preserve"> </w:t>
      </w:r>
      <w:r>
        <w:t>u</w:t>
      </w:r>
      <w:r>
        <w:rPr>
          <w:spacing w:val="-16"/>
        </w:rPr>
        <w:t xml:space="preserve"> </w:t>
      </w:r>
      <w:r>
        <w:t>toku</w:t>
      </w:r>
      <w:r>
        <w:rPr>
          <w:spacing w:val="-16"/>
        </w:rPr>
        <w:t xml:space="preserve"> </w:t>
      </w:r>
      <w:r>
        <w:t>prikaza</w:t>
      </w:r>
      <w:r>
        <w:rPr>
          <w:spacing w:val="-16"/>
        </w:rPr>
        <w:t xml:space="preserve"> </w:t>
      </w:r>
      <w:r>
        <w:t>videa</w:t>
      </w:r>
      <w:r>
        <w:rPr>
          <w:spacing w:val="-16"/>
        </w:rPr>
        <w:t xml:space="preserve"> </w:t>
      </w:r>
      <w:r>
        <w:t>u</w:t>
      </w:r>
      <w:r>
        <w:rPr>
          <w:spacing w:val="-16"/>
        </w:rPr>
        <w:t xml:space="preserve"> </w:t>
      </w:r>
      <w:r>
        <w:rPr>
          <w:rFonts w:ascii="Arial" w:hAnsi="Arial"/>
          <w:i/>
        </w:rPr>
        <w:t xml:space="preserve">streaming </w:t>
      </w:r>
      <w:r>
        <w:t>režimu. Razmena poruka u okviru četa treba da bude implementirana u realnom vremenu</w:t>
      </w:r>
      <w:r>
        <w:rPr>
          <w:spacing w:val="-2"/>
        </w:rPr>
        <w:t xml:space="preserve"> </w:t>
      </w:r>
      <w:r>
        <w:t>pomoću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socket</w:t>
      </w:r>
      <w:r>
        <w:rPr>
          <w:spacing w:val="-2"/>
        </w:rPr>
        <w:t xml:space="preserve"> </w:t>
      </w:r>
      <w:r>
        <w:t>tehnologije.</w:t>
      </w:r>
      <w:r>
        <w:rPr>
          <w:spacing w:val="-14"/>
        </w:rPr>
        <w:t xml:space="preserve"> </w:t>
      </w:r>
      <w:r>
        <w:t>Kada</w:t>
      </w:r>
      <w:r>
        <w:rPr>
          <w:spacing w:val="-14"/>
        </w:rPr>
        <w:t xml:space="preserve"> </w:t>
      </w:r>
      <w:r>
        <w:t>novi</w:t>
      </w:r>
      <w:r>
        <w:rPr>
          <w:spacing w:val="-14"/>
        </w:rPr>
        <w:t xml:space="preserve"> </w:t>
      </w:r>
      <w:r>
        <w:t>korisnik</w:t>
      </w:r>
      <w:r>
        <w:rPr>
          <w:spacing w:val="-14"/>
        </w:rPr>
        <w:t xml:space="preserve"> </w:t>
      </w:r>
      <w:r>
        <w:t>pristupi</w:t>
      </w:r>
      <w:r>
        <w:rPr>
          <w:spacing w:val="-14"/>
        </w:rPr>
        <w:t xml:space="preserve"> </w:t>
      </w:r>
      <w:r>
        <w:t>gledanju</w:t>
      </w:r>
      <w:r>
        <w:rPr>
          <w:spacing w:val="-14"/>
        </w:rPr>
        <w:t xml:space="preserve"> </w:t>
      </w:r>
      <w:r>
        <w:t>videa, automatski se dodaje u čet i može da šalje / čita poruke koje nastanu od tog trenutka. Nije potrebno pamtiti istoriju poruka.</w:t>
      </w:r>
    </w:p>
    <w:p w14:paraId="54628D3D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961"/>
        <w:jc w:val="left"/>
      </w:pPr>
      <w:bookmarkStart w:id="25" w:name="3.11.​Rad u klasteru "/>
      <w:bookmarkEnd w:id="25"/>
      <w:r>
        <w:t>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klasteru</w:t>
      </w:r>
    </w:p>
    <w:p w14:paraId="2F0E6FDC">
      <w:pPr>
        <w:pStyle w:val="6"/>
        <w:spacing w:before="168" w:line="276" w:lineRule="auto"/>
        <w:ind w:left="23" w:right="41"/>
        <w:jc w:val="both"/>
      </w:pPr>
      <w:r>
        <w:t xml:space="preserve">Aplikacija mora podržavati rad u klasteru </w:t>
      </w:r>
      <w:r>
        <w:rPr>
          <w:rFonts w:ascii="Arial" w:hAnsi="Arial"/>
          <w:b/>
        </w:rPr>
        <w:t xml:space="preserve">sa najmanje dve replike </w:t>
      </w:r>
      <w:r>
        <w:t>(obe replike korise istu bazu), uz load balancer ispred API sloja i mehanizme za proveru rada replika</w:t>
      </w:r>
      <w:r>
        <w:rPr>
          <w:spacing w:val="-9"/>
        </w:rPr>
        <w:t xml:space="preserve"> </w:t>
      </w:r>
      <w:r>
        <w:t>(</w:t>
      </w:r>
      <w:r>
        <w:rPr>
          <w:rFonts w:ascii="Arial" w:hAnsi="Arial"/>
          <w:i/>
        </w:rPr>
        <w:t>health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check</w:t>
      </w:r>
      <w:r>
        <w:t>).</w:t>
      </w:r>
      <w:r>
        <w:rPr>
          <w:spacing w:val="-9"/>
        </w:rPr>
        <w:t xml:space="preserve"> </w:t>
      </w:r>
      <w:r>
        <w:t>Aplikacija</w:t>
      </w:r>
      <w:r>
        <w:rPr>
          <w:spacing w:val="-9"/>
        </w:rPr>
        <w:t xml:space="preserve"> </w:t>
      </w:r>
      <w:r>
        <w:t>mora</w:t>
      </w:r>
      <w:r>
        <w:rPr>
          <w:spacing w:val="-9"/>
        </w:rPr>
        <w:t xml:space="preserve"> </w:t>
      </w:r>
      <w:r>
        <w:t>ostati</w:t>
      </w:r>
      <w:r>
        <w:rPr>
          <w:spacing w:val="-9"/>
        </w:rPr>
        <w:t xml:space="preserve"> </w:t>
      </w:r>
      <w:r>
        <w:t>funkcionalna</w:t>
      </w:r>
      <w:r>
        <w:rPr>
          <w:spacing w:val="-9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sledećim</w:t>
      </w:r>
      <w:r>
        <w:rPr>
          <w:spacing w:val="-9"/>
        </w:rPr>
        <w:t xml:space="preserve"> </w:t>
      </w:r>
      <w:r>
        <w:t>slučajevima:</w:t>
      </w:r>
    </w:p>
    <w:p w14:paraId="542ADC4E">
      <w:pPr>
        <w:pStyle w:val="9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pad jedne </w:t>
      </w:r>
      <w:r>
        <w:rPr>
          <w:spacing w:val="-2"/>
          <w:sz w:val="24"/>
        </w:rPr>
        <w:t>replike</w:t>
      </w:r>
    </w:p>
    <w:p w14:paraId="4086EFB6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ponovno podizanje </w:t>
      </w:r>
      <w:r>
        <w:rPr>
          <w:spacing w:val="-2"/>
          <w:sz w:val="24"/>
        </w:rPr>
        <w:t>replike</w:t>
      </w:r>
    </w:p>
    <w:p w14:paraId="733DBA9D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parcijalni gubitak konekcije prema MQ ili bazi </w:t>
      </w:r>
      <w:r>
        <w:rPr>
          <w:spacing w:val="-2"/>
          <w:sz w:val="24"/>
        </w:rPr>
        <w:t>podataka</w:t>
      </w:r>
    </w:p>
    <w:p w14:paraId="63C3402C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Dovoljno je pokazati primer pozivom proizvoljnog API-</w:t>
      </w:r>
      <w:r>
        <w:rPr>
          <w:spacing w:val="-5"/>
          <w:sz w:val="24"/>
        </w:rPr>
        <w:t>ja</w:t>
      </w:r>
    </w:p>
    <w:p w14:paraId="01D0BA50">
      <w:pPr>
        <w:pStyle w:val="3"/>
        <w:numPr>
          <w:ilvl w:val="1"/>
          <w:numId w:val="1"/>
        </w:numPr>
        <w:tabs>
          <w:tab w:val="left" w:pos="2182"/>
        </w:tabs>
        <w:spacing w:before="241" w:after="0" w:line="240" w:lineRule="auto"/>
        <w:ind w:left="2182" w:right="0" w:hanging="982"/>
        <w:jc w:val="left"/>
      </w:pPr>
      <w:bookmarkStart w:id="26" w:name="3.12.​Praćenje aktivnosti i performansi "/>
      <w:bookmarkEnd w:id="26"/>
      <w:r>
        <w:rPr>
          <w:spacing w:val="-4"/>
        </w:rPr>
        <w:t>Praćenje</w:t>
      </w:r>
      <w:r>
        <w:rPr>
          <w:spacing w:val="-13"/>
        </w:rPr>
        <w:t xml:space="preserve"> </w:t>
      </w:r>
      <w:r>
        <w:rPr>
          <w:spacing w:val="-4"/>
        </w:rPr>
        <w:t>aktivnosti</w:t>
      </w:r>
      <w:r>
        <w:rPr>
          <w:spacing w:val="-12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performansi</w:t>
      </w:r>
      <w:r>
        <w:rPr>
          <w:spacing w:val="-12"/>
        </w:rPr>
        <w:t xml:space="preserve"> </w:t>
      </w:r>
      <w:r>
        <w:rPr>
          <w:spacing w:val="-4"/>
        </w:rPr>
        <w:t>aplikacije</w:t>
      </w:r>
    </w:p>
    <w:p w14:paraId="568DABD5">
      <w:pPr>
        <w:pStyle w:val="6"/>
        <w:spacing w:before="168" w:line="276" w:lineRule="auto"/>
        <w:ind w:left="23" w:right="36"/>
        <w:jc w:val="both"/>
      </w:pPr>
      <w:r>
        <w:t xml:space="preserve">Kako bi se omogućio nesmetani rad aplikacije, potrebno je implementirati mehanizam nadgledanja (monitoring). Nadgledanje je potrebno implementirati pomoću alata </w:t>
      </w:r>
      <w:r>
        <w:fldChar w:fldCharType="begin"/>
      </w:r>
      <w:r>
        <w:instrText xml:space="preserve"> HYPERLINK "https://prometheus.io/docs/prometheus/latest/getting_started/" \h </w:instrText>
      </w:r>
      <w:r>
        <w:fldChar w:fldCharType="separate"/>
      </w:r>
      <w:r>
        <w:rPr>
          <w:color w:val="1154CC"/>
          <w:u w:val="single" w:color="1154CC"/>
        </w:rPr>
        <w:t>Prometheus</w:t>
      </w:r>
      <w:r>
        <w:rPr>
          <w:color w:val="1154CC"/>
          <w:u w:val="single" w:color="1154CC"/>
        </w:rPr>
        <w:fldChar w:fldCharType="end"/>
      </w:r>
      <w:r>
        <w:rPr>
          <w:color w:val="1154CC"/>
        </w:rPr>
        <w:t xml:space="preserve"> </w:t>
      </w:r>
      <w:r>
        <w:t xml:space="preserve">i </w:t>
      </w:r>
      <w:r>
        <w:fldChar w:fldCharType="begin"/>
      </w:r>
      <w:r>
        <w:instrText xml:space="preserve"> HYPERLINK "https://grafana.com/" \h </w:instrText>
      </w:r>
      <w:r>
        <w:fldChar w:fldCharType="separate"/>
      </w:r>
      <w:r>
        <w:rPr>
          <w:color w:val="1154CC"/>
          <w:u w:val="single" w:color="1154CC"/>
        </w:rPr>
        <w:t>Grafana</w:t>
      </w:r>
      <w:r>
        <w:rPr>
          <w:color w:val="1154CC"/>
          <w:u w:val="single" w:color="1154CC"/>
        </w:rPr>
        <w:fldChar w:fldCharType="end"/>
      </w:r>
      <w:r>
        <w:t>. Uz pomoć ovih alata, vizuelno prikazati sledeće metrike:</w:t>
      </w:r>
    </w:p>
    <w:p w14:paraId="4110B329">
      <w:pPr>
        <w:pStyle w:val="9"/>
        <w:numPr>
          <w:ilvl w:val="0"/>
          <w:numId w:val="2"/>
        </w:numPr>
        <w:tabs>
          <w:tab w:val="left" w:pos="743"/>
        </w:tabs>
        <w:spacing w:before="0" w:after="0" w:line="276" w:lineRule="auto"/>
        <w:ind w:left="743" w:right="48" w:hanging="360"/>
        <w:jc w:val="left"/>
        <w:rPr>
          <w:sz w:val="24"/>
        </w:rPr>
      </w:pPr>
      <w:r>
        <w:rPr>
          <w:sz w:val="24"/>
        </w:rPr>
        <w:t>broj aktivnih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idle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sz w:val="24"/>
        </w:rPr>
        <w:t>konekcija</w:t>
      </w:r>
      <w:r>
        <w:rPr>
          <w:spacing w:val="-9"/>
          <w:sz w:val="24"/>
        </w:rPr>
        <w:t xml:space="preserve"> </w:t>
      </w:r>
      <w:r>
        <w:rPr>
          <w:sz w:val="24"/>
        </w:rPr>
        <w:t>ka</w:t>
      </w:r>
      <w:r>
        <w:rPr>
          <w:spacing w:val="-9"/>
          <w:sz w:val="24"/>
        </w:rPr>
        <w:t xml:space="preserve"> </w:t>
      </w:r>
      <w:r>
        <w:rPr>
          <w:sz w:val="24"/>
        </w:rPr>
        <w:t>bazi</w:t>
      </w:r>
      <w:r>
        <w:rPr>
          <w:spacing w:val="-9"/>
          <w:sz w:val="24"/>
        </w:rPr>
        <w:t xml:space="preserve"> </w:t>
      </w:r>
      <w:r>
        <w:rPr>
          <w:sz w:val="24"/>
        </w:rPr>
        <w:t>u</w:t>
      </w:r>
      <w:r>
        <w:rPr>
          <w:spacing w:val="-9"/>
          <w:sz w:val="24"/>
        </w:rPr>
        <w:t xml:space="preserve"> </w:t>
      </w:r>
      <w:r>
        <w:rPr>
          <w:sz w:val="24"/>
        </w:rPr>
        <w:t>slučaju</w:t>
      </w:r>
      <w:r>
        <w:rPr>
          <w:spacing w:val="-9"/>
          <w:sz w:val="24"/>
        </w:rPr>
        <w:t xml:space="preserve"> </w:t>
      </w:r>
      <w:r>
        <w:rPr>
          <w:sz w:val="24"/>
        </w:rPr>
        <w:t>velikog</w:t>
      </w:r>
      <w:r>
        <w:rPr>
          <w:spacing w:val="-9"/>
          <w:sz w:val="24"/>
        </w:rPr>
        <w:t xml:space="preserve"> </w:t>
      </w:r>
      <w:r>
        <w:rPr>
          <w:sz w:val="24"/>
        </w:rPr>
        <w:t>opterećenja</w:t>
      </w:r>
      <w:r>
        <w:rPr>
          <w:spacing w:val="-9"/>
          <w:sz w:val="24"/>
        </w:rPr>
        <w:t xml:space="preserve"> </w:t>
      </w:r>
      <w:r>
        <w:rPr>
          <w:sz w:val="24"/>
        </w:rPr>
        <w:t>(npr.</w:t>
      </w:r>
      <w:r>
        <w:rPr>
          <w:spacing w:val="-9"/>
          <w:sz w:val="24"/>
        </w:rPr>
        <w:t xml:space="preserve"> </w:t>
      </w:r>
      <w:r>
        <w:rPr>
          <w:sz w:val="24"/>
        </w:rPr>
        <w:t>preko 200 zahteva u sekundi)</w:t>
      </w:r>
    </w:p>
    <w:p w14:paraId="4329B7D0">
      <w:pPr>
        <w:pStyle w:val="9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pacing w:val="-10"/>
          <w:sz w:val="24"/>
        </w:rPr>
        <w:t>prosečno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zauzeće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CPU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u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određenom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vremenskom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intervalu</w:t>
      </w:r>
    </w:p>
    <w:p w14:paraId="0F9A63D6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broj trenutno aktivnih korisnika u toku </w:t>
      </w:r>
      <w:r>
        <w:rPr>
          <w:spacing w:val="-5"/>
          <w:sz w:val="24"/>
        </w:rPr>
        <w:t>24h</w:t>
      </w:r>
    </w:p>
    <w:p w14:paraId="3C08165D">
      <w:pPr>
        <w:pStyle w:val="6"/>
      </w:pPr>
    </w:p>
    <w:p w14:paraId="5286F766">
      <w:pPr>
        <w:pStyle w:val="6"/>
        <w:spacing w:before="6"/>
      </w:pPr>
    </w:p>
    <w:p w14:paraId="0405D734">
      <w:pPr>
        <w:pStyle w:val="3"/>
        <w:numPr>
          <w:ilvl w:val="1"/>
          <w:numId w:val="1"/>
        </w:numPr>
        <w:tabs>
          <w:tab w:val="left" w:pos="2182"/>
        </w:tabs>
        <w:spacing w:before="1" w:after="0" w:line="240" w:lineRule="auto"/>
        <w:ind w:left="2182" w:right="0" w:hanging="982"/>
        <w:jc w:val="left"/>
      </w:pPr>
      <w:bookmarkStart w:id="27" w:name="3.13.​ETL pipeline za popularne videe "/>
      <w:bookmarkEnd w:id="27"/>
      <w:r>
        <w:t>ETL</w:t>
      </w:r>
      <w:r>
        <w:rPr>
          <w:spacing w:val="-6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za</w:t>
      </w:r>
      <w:r>
        <w:rPr>
          <w:spacing w:val="-6"/>
        </w:rPr>
        <w:t xml:space="preserve"> </w:t>
      </w:r>
      <w:r>
        <w:t>popularne</w:t>
      </w:r>
      <w:r>
        <w:rPr>
          <w:spacing w:val="-5"/>
        </w:rPr>
        <w:t xml:space="preserve"> </w:t>
      </w:r>
      <w:r>
        <w:rPr>
          <w:spacing w:val="-2"/>
        </w:rPr>
        <w:t>videe</w:t>
      </w:r>
    </w:p>
    <w:p w14:paraId="0439F9C6">
      <w:pPr>
        <w:pStyle w:val="6"/>
        <w:spacing w:before="248" w:line="276" w:lineRule="auto"/>
        <w:ind w:left="23" w:right="39"/>
        <w:jc w:val="both"/>
      </w:pPr>
      <w:bookmarkStart w:id="28" w:name="Potrebno je implementirati ETL (Extract-"/>
      <w:bookmarkEnd w:id="28"/>
      <w:r>
        <w:t>Potrebno</w:t>
      </w:r>
      <w:r>
        <w:rPr>
          <w:spacing w:val="-6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implementirati</w:t>
      </w:r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(Extract-Transform-Load)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sklopu</w:t>
      </w:r>
      <w:r>
        <w:rPr>
          <w:spacing w:val="-6"/>
        </w:rPr>
        <w:t xml:space="preserve"> </w:t>
      </w:r>
      <w:r>
        <w:t>aplikacije. Pipeline će se pokretati jednom dnevno i generisaće listu popularnih videa na osnovu skorašnje aktivnosti svih korisnika.</w:t>
      </w:r>
    </w:p>
    <w:p w14:paraId="07AAE84D">
      <w:pPr>
        <w:pStyle w:val="9"/>
        <w:numPr>
          <w:ilvl w:val="0"/>
          <w:numId w:val="2"/>
        </w:numPr>
        <w:tabs>
          <w:tab w:val="left" w:pos="742"/>
        </w:tabs>
        <w:spacing w:before="120" w:after="0" w:line="240" w:lineRule="auto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Extract: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pacing w:val="-2"/>
          <w:sz w:val="22"/>
        </w:rPr>
        <w:t>Potrebno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je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iščitati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informacije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pregledima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iz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baze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i/ili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fajlova.</w:t>
      </w:r>
    </w:p>
    <w:p w14:paraId="4C4F2775">
      <w:pPr>
        <w:pStyle w:val="9"/>
        <w:numPr>
          <w:ilvl w:val="0"/>
          <w:numId w:val="2"/>
        </w:numPr>
        <w:tabs>
          <w:tab w:val="left" w:pos="743"/>
        </w:tabs>
        <w:spacing w:before="38" w:after="0" w:line="276" w:lineRule="auto"/>
        <w:ind w:left="743" w:right="178" w:hanging="36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Transform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Grupisati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događaje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po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videu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izračunati</w:t>
      </w:r>
      <w:r>
        <w:rPr>
          <w:spacing w:val="-11"/>
          <w:sz w:val="22"/>
        </w:rPr>
        <w:t xml:space="preserve"> </w:t>
      </w:r>
      <w:r>
        <w:rPr>
          <w:rFonts w:ascii="Arial" w:hAnsi="Arial"/>
          <w:i/>
          <w:spacing w:val="-2"/>
          <w:sz w:val="22"/>
        </w:rPr>
        <w:t>popularity</w:t>
      </w:r>
      <w:r>
        <w:rPr>
          <w:rFonts w:ascii="Arial" w:hAnsi="Arial"/>
          <w:i/>
          <w:spacing w:val="-11"/>
          <w:sz w:val="22"/>
        </w:rPr>
        <w:t xml:space="preserve"> </w:t>
      </w:r>
      <w:r>
        <w:rPr>
          <w:rFonts w:ascii="Arial" w:hAnsi="Arial"/>
          <w:i/>
          <w:spacing w:val="-2"/>
          <w:sz w:val="22"/>
        </w:rPr>
        <w:t>score</w:t>
      </w:r>
      <w:r>
        <w:rPr>
          <w:rFonts w:ascii="Arial" w:hAnsi="Arial"/>
          <w:i/>
          <w:spacing w:val="-11"/>
          <w:sz w:val="22"/>
        </w:rPr>
        <w:t xml:space="preserve"> </w:t>
      </w:r>
      <w:r>
        <w:rPr>
          <w:spacing w:val="-2"/>
          <w:sz w:val="22"/>
        </w:rPr>
        <w:t>za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svaki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video. </w:t>
      </w:r>
      <w:r>
        <w:rPr>
          <w:rFonts w:ascii="Arial" w:hAnsi="Arial"/>
          <w:i/>
          <w:sz w:val="22"/>
        </w:rPr>
        <w:t>Popularity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score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sz w:val="22"/>
        </w:rPr>
        <w:t>se</w:t>
      </w:r>
      <w:r>
        <w:rPr>
          <w:spacing w:val="-2"/>
          <w:sz w:val="22"/>
        </w:rPr>
        <w:t xml:space="preserve"> </w:t>
      </w:r>
      <w:r>
        <w:rPr>
          <w:sz w:val="22"/>
        </w:rPr>
        <w:t>računa</w:t>
      </w:r>
      <w:r>
        <w:rPr>
          <w:spacing w:val="-2"/>
          <w:sz w:val="22"/>
        </w:rPr>
        <w:t xml:space="preserve"> </w:t>
      </w:r>
      <w:r>
        <w:rPr>
          <w:sz w:val="22"/>
        </w:rPr>
        <w:t>tako</w:t>
      </w:r>
      <w:r>
        <w:rPr>
          <w:spacing w:val="-2"/>
          <w:sz w:val="22"/>
        </w:rPr>
        <w:t xml:space="preserve"> </w:t>
      </w:r>
      <w:r>
        <w:rPr>
          <w:sz w:val="22"/>
        </w:rPr>
        <w:t>što</w:t>
      </w:r>
      <w:r>
        <w:rPr>
          <w:spacing w:val="-2"/>
          <w:sz w:val="22"/>
        </w:rPr>
        <w:t xml:space="preserve"> </w:t>
      </w:r>
      <w:r>
        <w:rPr>
          <w:sz w:val="22"/>
        </w:rPr>
        <w:t>se</w:t>
      </w:r>
      <w:r>
        <w:rPr>
          <w:spacing w:val="-2"/>
          <w:sz w:val="22"/>
        </w:rPr>
        <w:t xml:space="preserve"> </w:t>
      </w:r>
      <w:r>
        <w:rPr>
          <w:sz w:val="22"/>
        </w:rPr>
        <w:t>prebroje</w:t>
      </w:r>
      <w:r>
        <w:rPr>
          <w:spacing w:val="-2"/>
          <w:sz w:val="22"/>
        </w:rPr>
        <w:t xml:space="preserve"> </w:t>
      </w:r>
      <w:r>
        <w:rPr>
          <w:sz w:val="22"/>
        </w:rPr>
        <w:t>pregledi</w:t>
      </w:r>
      <w:r>
        <w:rPr>
          <w:spacing w:val="-2"/>
          <w:sz w:val="22"/>
        </w:rPr>
        <w:t xml:space="preserve"> </w:t>
      </w:r>
      <w:r>
        <w:rPr>
          <w:sz w:val="22"/>
        </w:rPr>
        <w:t>u</w:t>
      </w:r>
      <w:r>
        <w:rPr>
          <w:spacing w:val="-2"/>
          <w:sz w:val="22"/>
        </w:rPr>
        <w:t xml:space="preserve"> </w:t>
      </w:r>
      <w:r>
        <w:rPr>
          <w:sz w:val="22"/>
        </w:rPr>
        <w:t>poslednjih</w:t>
      </w:r>
      <w:r>
        <w:rPr>
          <w:spacing w:val="-2"/>
          <w:sz w:val="22"/>
        </w:rPr>
        <w:t xml:space="preserve"> </w:t>
      </w:r>
      <w:r>
        <w:rPr>
          <w:sz w:val="22"/>
        </w:rPr>
        <w:t>7</w:t>
      </w:r>
      <w:r>
        <w:rPr>
          <w:spacing w:val="-2"/>
          <w:sz w:val="22"/>
        </w:rPr>
        <w:t xml:space="preserve"> </w:t>
      </w:r>
      <w:r>
        <w:rPr>
          <w:sz w:val="22"/>
        </w:rPr>
        <w:t>dana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i </w:t>
      </w:r>
      <w:r>
        <w:rPr>
          <w:spacing w:val="-2"/>
          <w:sz w:val="22"/>
        </w:rPr>
        <w:t>pregledi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za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svaki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pomnože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odgovarajućom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težinom,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tako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pregledi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 xml:space="preserve">od </w:t>
      </w:r>
      <w:r>
        <w:rPr>
          <w:sz w:val="22"/>
        </w:rPr>
        <w:t>pre</w:t>
      </w:r>
      <w:r>
        <w:rPr>
          <w:spacing w:val="-15"/>
          <w:sz w:val="22"/>
        </w:rPr>
        <w:t xml:space="preserve"> </w:t>
      </w:r>
      <w:r>
        <w:rPr>
          <w:sz w:val="22"/>
        </w:rPr>
        <w:t>x</w:t>
      </w:r>
      <w:r>
        <w:rPr>
          <w:spacing w:val="-15"/>
          <w:sz w:val="22"/>
        </w:rPr>
        <w:t xml:space="preserve"> </w:t>
      </w:r>
      <w:r>
        <w:rPr>
          <w:sz w:val="22"/>
        </w:rPr>
        <w:t>dana</w:t>
      </w:r>
      <w:r>
        <w:rPr>
          <w:spacing w:val="-15"/>
          <w:sz w:val="22"/>
        </w:rPr>
        <w:t xml:space="preserve"> </w:t>
      </w:r>
      <w:r>
        <w:rPr>
          <w:sz w:val="22"/>
        </w:rPr>
        <w:t>množe</w:t>
      </w:r>
      <w:r>
        <w:rPr>
          <w:spacing w:val="-15"/>
          <w:sz w:val="22"/>
        </w:rPr>
        <w:t xml:space="preserve"> </w:t>
      </w:r>
      <w:r>
        <w:rPr>
          <w:sz w:val="22"/>
        </w:rPr>
        <w:t>sa</w:t>
      </w:r>
      <w:r>
        <w:rPr>
          <w:spacing w:val="-15"/>
          <w:sz w:val="22"/>
        </w:rPr>
        <w:t xml:space="preserve"> </w:t>
      </w:r>
      <w:r>
        <w:rPr>
          <w:sz w:val="22"/>
        </w:rPr>
        <w:t>težinom</w:t>
      </w:r>
      <w:r>
        <w:rPr>
          <w:spacing w:val="-15"/>
          <w:sz w:val="22"/>
        </w:rPr>
        <w:t xml:space="preserve"> </w:t>
      </w:r>
      <w:r>
        <w:rPr>
          <w:sz w:val="22"/>
        </w:rPr>
        <w:t>7-x+1.</w:t>
      </w:r>
      <w:r>
        <w:rPr>
          <w:spacing w:val="-15"/>
          <w:sz w:val="22"/>
        </w:rPr>
        <w:t xml:space="preserve"> </w:t>
      </w:r>
      <w:r>
        <w:rPr>
          <w:sz w:val="22"/>
        </w:rPr>
        <w:t>Ovo</w:t>
      </w:r>
      <w:r>
        <w:rPr>
          <w:spacing w:val="-15"/>
          <w:sz w:val="22"/>
        </w:rPr>
        <w:t xml:space="preserve"> </w:t>
      </w:r>
      <w:r>
        <w:rPr>
          <w:sz w:val="22"/>
        </w:rPr>
        <w:t>znači</w:t>
      </w:r>
      <w:r>
        <w:rPr>
          <w:spacing w:val="-15"/>
          <w:sz w:val="22"/>
        </w:rPr>
        <w:t xml:space="preserve"> </w:t>
      </w:r>
      <w:r>
        <w:rPr>
          <w:sz w:val="22"/>
        </w:rPr>
        <w:t>da</w:t>
      </w:r>
      <w:r>
        <w:rPr>
          <w:spacing w:val="-15"/>
          <w:sz w:val="22"/>
        </w:rPr>
        <w:t xml:space="preserve"> </w:t>
      </w:r>
      <w:r>
        <w:rPr>
          <w:sz w:val="22"/>
        </w:rPr>
        <w:t>se</w:t>
      </w:r>
      <w:r>
        <w:rPr>
          <w:spacing w:val="-15"/>
          <w:sz w:val="22"/>
        </w:rPr>
        <w:t xml:space="preserve"> </w:t>
      </w:r>
      <w:r>
        <w:rPr>
          <w:sz w:val="22"/>
        </w:rPr>
        <w:t>broj</w:t>
      </w:r>
      <w:r>
        <w:rPr>
          <w:spacing w:val="-15"/>
          <w:sz w:val="22"/>
        </w:rPr>
        <w:t xml:space="preserve"> </w:t>
      </w:r>
      <w:r>
        <w:rPr>
          <w:sz w:val="22"/>
        </w:rPr>
        <w:t>pregleda</w:t>
      </w:r>
      <w:r>
        <w:rPr>
          <w:spacing w:val="-15"/>
          <w:sz w:val="22"/>
        </w:rPr>
        <w:t xml:space="preserve"> </w:t>
      </w:r>
      <w:r>
        <w:rPr>
          <w:sz w:val="22"/>
        </w:rPr>
        <w:t>od</w:t>
      </w:r>
      <w:r>
        <w:rPr>
          <w:spacing w:val="-15"/>
          <w:sz w:val="22"/>
        </w:rPr>
        <w:t xml:space="preserve"> </w:t>
      </w:r>
      <w:r>
        <w:rPr>
          <w:sz w:val="22"/>
        </w:rPr>
        <w:t>pre</w:t>
      </w:r>
      <w:r>
        <w:rPr>
          <w:spacing w:val="-15"/>
          <w:sz w:val="22"/>
        </w:rPr>
        <w:t xml:space="preserve"> </w:t>
      </w:r>
      <w:r>
        <w:rPr>
          <w:sz w:val="22"/>
        </w:rPr>
        <w:t>7</w:t>
      </w:r>
      <w:r>
        <w:rPr>
          <w:spacing w:val="-15"/>
          <w:sz w:val="22"/>
        </w:rPr>
        <w:t xml:space="preserve"> </w:t>
      </w:r>
      <w:r>
        <w:rPr>
          <w:sz w:val="22"/>
        </w:rPr>
        <w:t xml:space="preserve">dana </w:t>
      </w:r>
      <w:r>
        <w:rPr>
          <w:spacing w:val="-2"/>
          <w:sz w:val="22"/>
        </w:rPr>
        <w:t>množi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težinom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1,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broj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pregleda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od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prethodnog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dana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težinom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7.</w:t>
      </w:r>
    </w:p>
    <w:p w14:paraId="2F1296BD">
      <w:pPr>
        <w:pStyle w:val="9"/>
        <w:numPr>
          <w:ilvl w:val="0"/>
          <w:numId w:val="2"/>
        </w:numPr>
        <w:tabs>
          <w:tab w:val="left" w:pos="743"/>
        </w:tabs>
        <w:spacing w:before="0" w:after="0" w:line="276" w:lineRule="auto"/>
        <w:ind w:left="743" w:right="11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Load</w:t>
      </w:r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sz w:val="22"/>
        </w:rPr>
        <w:t>Upisati</w:t>
      </w:r>
      <w:r>
        <w:rPr>
          <w:spacing w:val="-4"/>
          <w:sz w:val="22"/>
        </w:rPr>
        <w:t xml:space="preserve"> </w:t>
      </w:r>
      <w:r>
        <w:rPr>
          <w:sz w:val="22"/>
        </w:rPr>
        <w:t>rezultate</w:t>
      </w:r>
      <w:r>
        <w:rPr>
          <w:spacing w:val="-4"/>
          <w:sz w:val="22"/>
        </w:rPr>
        <w:t xml:space="preserve"> </w:t>
      </w:r>
      <w:r>
        <w:rPr>
          <w:sz w:val="22"/>
        </w:rPr>
        <w:t>u</w:t>
      </w:r>
      <w:r>
        <w:rPr>
          <w:spacing w:val="-4"/>
          <w:sz w:val="22"/>
        </w:rPr>
        <w:t xml:space="preserve"> </w:t>
      </w:r>
      <w:r>
        <w:rPr>
          <w:sz w:val="22"/>
        </w:rPr>
        <w:t>novu</w:t>
      </w:r>
      <w:r>
        <w:rPr>
          <w:spacing w:val="-4"/>
          <w:sz w:val="22"/>
        </w:rPr>
        <w:t xml:space="preserve"> </w:t>
      </w:r>
      <w:r>
        <w:rPr>
          <w:sz w:val="22"/>
        </w:rPr>
        <w:t>tabelu</w:t>
      </w:r>
      <w:r>
        <w:rPr>
          <w:spacing w:val="-4"/>
          <w:sz w:val="22"/>
        </w:rPr>
        <w:t xml:space="preserve"> </w:t>
      </w:r>
      <w:r>
        <w:rPr>
          <w:sz w:val="22"/>
        </w:rPr>
        <w:t>u</w:t>
      </w:r>
      <w:r>
        <w:rPr>
          <w:spacing w:val="-4"/>
          <w:sz w:val="22"/>
        </w:rPr>
        <w:t xml:space="preserve"> </w:t>
      </w:r>
      <w:r>
        <w:rPr>
          <w:sz w:val="22"/>
        </w:rPr>
        <w:t>bazi.</w:t>
      </w:r>
      <w:r>
        <w:rPr>
          <w:spacing w:val="-4"/>
          <w:sz w:val="22"/>
        </w:rPr>
        <w:t xml:space="preserve"> </w:t>
      </w:r>
      <w:r>
        <w:rPr>
          <w:sz w:val="22"/>
        </w:rPr>
        <w:t>Tabela</w:t>
      </w:r>
      <w:r>
        <w:rPr>
          <w:spacing w:val="-4"/>
          <w:sz w:val="22"/>
        </w:rPr>
        <w:t xml:space="preserve"> </w:t>
      </w:r>
      <w:r>
        <w:rPr>
          <w:sz w:val="22"/>
        </w:rPr>
        <w:t>čuva</w:t>
      </w:r>
      <w:r>
        <w:rPr>
          <w:spacing w:val="-4"/>
          <w:sz w:val="22"/>
        </w:rPr>
        <w:t xml:space="preserve"> </w:t>
      </w:r>
      <w:r>
        <w:rPr>
          <w:sz w:val="22"/>
        </w:rPr>
        <w:t>informacije</w:t>
      </w:r>
      <w:r>
        <w:rPr>
          <w:spacing w:val="-4"/>
          <w:sz w:val="22"/>
        </w:rPr>
        <w:t xml:space="preserve"> </w:t>
      </w:r>
      <w:r>
        <w:rPr>
          <w:sz w:val="22"/>
        </w:rPr>
        <w:t>o</w:t>
      </w:r>
      <w:r>
        <w:rPr>
          <w:spacing w:val="-4"/>
          <w:sz w:val="22"/>
        </w:rPr>
        <w:t xml:space="preserve"> </w:t>
      </w:r>
      <w:r>
        <w:rPr>
          <w:sz w:val="22"/>
        </w:rPr>
        <w:t>vremenu pokretanja</w:t>
      </w:r>
      <w:r>
        <w:rPr>
          <w:spacing w:val="-4"/>
          <w:sz w:val="22"/>
        </w:rPr>
        <w:t xml:space="preserve"> </w:t>
      </w:r>
      <w:r>
        <w:rPr>
          <w:sz w:val="22"/>
        </w:rPr>
        <w:t>pipeline-a,</w:t>
      </w:r>
      <w:r>
        <w:rPr>
          <w:spacing w:val="-4"/>
          <w:sz w:val="22"/>
        </w:rPr>
        <w:t xml:space="preserve"> </w:t>
      </w:r>
      <w:r>
        <w:rPr>
          <w:sz w:val="22"/>
        </w:rPr>
        <w:t>o</w:t>
      </w:r>
      <w:r>
        <w:rPr>
          <w:spacing w:val="-4"/>
          <w:sz w:val="22"/>
        </w:rPr>
        <w:t xml:space="preserve"> </w:t>
      </w:r>
      <w:r>
        <w:rPr>
          <w:sz w:val="22"/>
        </w:rPr>
        <w:t>tome</w:t>
      </w:r>
      <w:r>
        <w:rPr>
          <w:spacing w:val="-4"/>
          <w:sz w:val="22"/>
        </w:rPr>
        <w:t xml:space="preserve"> </w:t>
      </w:r>
      <w:r>
        <w:rPr>
          <w:sz w:val="22"/>
        </w:rPr>
        <w:t>koja</w:t>
      </w:r>
      <w:r>
        <w:rPr>
          <w:spacing w:val="-4"/>
          <w:sz w:val="22"/>
        </w:rPr>
        <w:t xml:space="preserve"> </w:t>
      </w:r>
      <w:r>
        <w:rPr>
          <w:sz w:val="22"/>
        </w:rPr>
        <w:t>su</w:t>
      </w:r>
      <w:r>
        <w:rPr>
          <w:spacing w:val="-4"/>
          <w:sz w:val="22"/>
        </w:rPr>
        <w:t xml:space="preserve"> </w:t>
      </w:r>
      <w:r>
        <w:rPr>
          <w:sz w:val="22"/>
        </w:rPr>
        <w:t>3</w:t>
      </w:r>
      <w:r>
        <w:rPr>
          <w:spacing w:val="-4"/>
          <w:sz w:val="22"/>
        </w:rPr>
        <w:t xml:space="preserve"> </w:t>
      </w:r>
      <w:r>
        <w:rPr>
          <w:sz w:val="22"/>
        </w:rPr>
        <w:t>najpopularnija</w:t>
      </w:r>
      <w:r>
        <w:rPr>
          <w:spacing w:val="-4"/>
          <w:sz w:val="22"/>
        </w:rPr>
        <w:t xml:space="preserve"> </w:t>
      </w:r>
      <w:r>
        <w:rPr>
          <w:sz w:val="22"/>
        </w:rPr>
        <w:t>videa</w:t>
      </w:r>
      <w:r>
        <w:rPr>
          <w:spacing w:val="-4"/>
          <w:sz w:val="22"/>
        </w:rPr>
        <w:t xml:space="preserve"> </w:t>
      </w:r>
      <w:r>
        <w:rPr>
          <w:sz w:val="22"/>
        </w:rPr>
        <w:t>kao</w:t>
      </w:r>
      <w:r>
        <w:rPr>
          <w:spacing w:val="-4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popularity</w:t>
      </w:r>
      <w:r>
        <w:rPr>
          <w:spacing w:val="-4"/>
          <w:sz w:val="22"/>
        </w:rPr>
        <w:t xml:space="preserve"> </w:t>
      </w:r>
      <w:r>
        <w:rPr>
          <w:sz w:val="22"/>
        </w:rPr>
        <w:t>score</w:t>
      </w:r>
      <w:r>
        <w:rPr>
          <w:spacing w:val="-4"/>
          <w:sz w:val="22"/>
        </w:rPr>
        <w:t xml:space="preserve"> </w:t>
      </w:r>
      <w:r>
        <w:rPr>
          <w:sz w:val="22"/>
        </w:rPr>
        <w:t>za svaki od njih.</w:t>
      </w:r>
    </w:p>
    <w:p w14:paraId="027C0C89">
      <w:pPr>
        <w:pStyle w:val="9"/>
        <w:numPr>
          <w:ilvl w:val="0"/>
          <w:numId w:val="2"/>
        </w:numPr>
        <w:tabs>
          <w:tab w:val="left" w:pos="743"/>
        </w:tabs>
        <w:spacing w:before="0" w:after="0" w:line="276" w:lineRule="auto"/>
        <w:ind w:left="743" w:right="410" w:hanging="360"/>
        <w:jc w:val="left"/>
        <w:rPr>
          <w:sz w:val="22"/>
        </w:rPr>
      </w:pPr>
      <w:r>
        <w:rPr>
          <w:sz w:val="22"/>
        </w:rPr>
        <w:t>Dodatno,</w:t>
      </w:r>
      <w:r>
        <w:rPr>
          <w:spacing w:val="-16"/>
          <w:sz w:val="22"/>
        </w:rPr>
        <w:t xml:space="preserve"> </w:t>
      </w:r>
      <w:r>
        <w:rPr>
          <w:sz w:val="22"/>
        </w:rPr>
        <w:t>potrebno</w:t>
      </w:r>
      <w:r>
        <w:rPr>
          <w:spacing w:val="-15"/>
          <w:sz w:val="22"/>
        </w:rPr>
        <w:t xml:space="preserve"> </w:t>
      </w:r>
      <w:r>
        <w:rPr>
          <w:sz w:val="22"/>
        </w:rPr>
        <w:t>je</w:t>
      </w:r>
      <w:r>
        <w:rPr>
          <w:spacing w:val="-15"/>
          <w:sz w:val="22"/>
        </w:rPr>
        <w:t xml:space="preserve"> </w:t>
      </w:r>
      <w:r>
        <w:rPr>
          <w:sz w:val="22"/>
        </w:rPr>
        <w:t>prikazati</w:t>
      </w:r>
      <w:r>
        <w:rPr>
          <w:spacing w:val="-16"/>
          <w:sz w:val="22"/>
        </w:rPr>
        <w:t xml:space="preserve"> </w:t>
      </w:r>
      <w:r>
        <w:rPr>
          <w:sz w:val="22"/>
        </w:rPr>
        <w:t>svim</w:t>
      </w:r>
      <w:r>
        <w:rPr>
          <w:spacing w:val="-15"/>
          <w:sz w:val="22"/>
        </w:rPr>
        <w:t xml:space="preserve"> </w:t>
      </w:r>
      <w:r>
        <w:rPr>
          <w:sz w:val="22"/>
        </w:rPr>
        <w:t>ulogovanim</w:t>
      </w:r>
      <w:r>
        <w:rPr>
          <w:spacing w:val="-15"/>
          <w:sz w:val="22"/>
        </w:rPr>
        <w:t xml:space="preserve"> </w:t>
      </w:r>
      <w:r>
        <w:rPr>
          <w:sz w:val="22"/>
        </w:rPr>
        <w:t>korisnicima</w:t>
      </w:r>
      <w:r>
        <w:rPr>
          <w:spacing w:val="-15"/>
          <w:sz w:val="22"/>
        </w:rPr>
        <w:t xml:space="preserve"> </w:t>
      </w:r>
      <w:r>
        <w:rPr>
          <w:sz w:val="22"/>
        </w:rPr>
        <w:t>na</w:t>
      </w:r>
      <w:r>
        <w:rPr>
          <w:spacing w:val="-16"/>
          <w:sz w:val="22"/>
        </w:rPr>
        <w:t xml:space="preserve"> </w:t>
      </w:r>
      <w:r>
        <w:rPr>
          <w:sz w:val="22"/>
        </w:rPr>
        <w:t>početnoj</w:t>
      </w:r>
      <w:r>
        <w:rPr>
          <w:spacing w:val="-15"/>
          <w:sz w:val="22"/>
        </w:rPr>
        <w:t xml:space="preserve"> </w:t>
      </w:r>
      <w:r>
        <w:rPr>
          <w:sz w:val="22"/>
        </w:rPr>
        <w:t>stranici</w:t>
      </w:r>
      <w:r>
        <w:rPr>
          <w:spacing w:val="-15"/>
          <w:sz w:val="22"/>
        </w:rPr>
        <w:t xml:space="preserve"> </w:t>
      </w:r>
      <w:r>
        <w:rPr>
          <w:sz w:val="22"/>
        </w:rPr>
        <w:t>3 najpopularnija videa dobijena prethodnim izvršavanjem ETL pipeline-a.</w:t>
      </w:r>
    </w:p>
    <w:p w14:paraId="5698E580">
      <w:pPr>
        <w:pStyle w:val="9"/>
        <w:spacing w:after="0" w:line="276" w:lineRule="auto"/>
        <w:jc w:val="left"/>
        <w:rPr>
          <w:sz w:val="22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4FC2B274">
      <w:pPr>
        <w:pStyle w:val="3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982"/>
        <w:jc w:val="left"/>
      </w:pPr>
      <w:bookmarkStart w:id="29" w:name="3.14.​MQ JSON vs Protobuf "/>
      <w:bookmarkEnd w:id="29"/>
      <w:r>
        <w:rPr>
          <w:highlight w:val="yellow"/>
        </w:rPr>
        <w:t>MQ</w:t>
      </w:r>
      <w:r>
        <w:rPr>
          <w:spacing w:val="-3"/>
          <w:highlight w:val="yellow"/>
        </w:rPr>
        <w:t xml:space="preserve"> </w:t>
      </w:r>
      <w:r>
        <w:rPr>
          <w:highlight w:val="yellow"/>
        </w:rPr>
        <w:t>JSON</w:t>
      </w:r>
      <w:r>
        <w:rPr>
          <w:spacing w:val="-3"/>
          <w:highlight w:val="yellow"/>
        </w:rPr>
        <w:t xml:space="preserve"> </w:t>
      </w:r>
      <w:r>
        <w:rPr>
          <w:highlight w:val="yellow"/>
        </w:rPr>
        <w:t>vs</w:t>
      </w:r>
      <w:r>
        <w:rPr>
          <w:spacing w:val="-2"/>
          <w:highlight w:val="yellow"/>
        </w:rPr>
        <w:t xml:space="preserve"> Protobu</w:t>
      </w:r>
      <w:r>
        <w:rPr>
          <w:spacing w:val="-2"/>
        </w:rPr>
        <w:t>f</w:t>
      </w:r>
    </w:p>
    <w:p w14:paraId="00BCE4C3">
      <w:pPr>
        <w:pStyle w:val="6"/>
        <w:spacing w:before="168" w:line="276" w:lineRule="auto"/>
        <w:ind w:left="23" w:right="36"/>
        <w:jc w:val="both"/>
      </w:pPr>
      <w:r>
        <w:t xml:space="preserve">Potrebno je kreirati novu aplikaciju koja će dobijati poruku svaki put kada se objavi novi video na Jutjubić. Za slanje poruka se koristi message queue, pa je potrebno definisati </w:t>
      </w:r>
      <w:r>
        <w:rPr>
          <w:rFonts w:ascii="Arial" w:hAnsi="Arial"/>
          <w:i/>
        </w:rPr>
        <w:t xml:space="preserve">UploadEvent </w:t>
      </w:r>
      <w:r>
        <w:t>strukturu koja će sadržati osnovne informacije o novokreiranom</w:t>
      </w:r>
      <w:r>
        <w:rPr>
          <w:spacing w:val="-1"/>
        </w:rPr>
        <w:t xml:space="preserve"> </w:t>
      </w:r>
      <w:r>
        <w:t>videu</w:t>
      </w:r>
      <w:r>
        <w:rPr>
          <w:spacing w:val="-12"/>
        </w:rPr>
        <w:t xml:space="preserve"> </w:t>
      </w:r>
      <w:r>
        <w:t>(naziv,</w:t>
      </w:r>
      <w:r>
        <w:rPr>
          <w:spacing w:val="-12"/>
        </w:rPr>
        <w:t xml:space="preserve"> </w:t>
      </w:r>
      <w:r>
        <w:t>veličina,</w:t>
      </w:r>
      <w:r>
        <w:rPr>
          <w:spacing w:val="-12"/>
        </w:rPr>
        <w:t xml:space="preserve"> </w:t>
      </w:r>
      <w:r>
        <w:t>autor…).</w:t>
      </w:r>
      <w:r>
        <w:rPr>
          <w:spacing w:val="-12"/>
        </w:rPr>
        <w:t xml:space="preserve"> </w:t>
      </w:r>
      <w:r>
        <w:t>Slanje</w:t>
      </w:r>
      <w:r>
        <w:rPr>
          <w:spacing w:val="-12"/>
        </w:rPr>
        <w:t xml:space="preserve"> </w:t>
      </w:r>
      <w:r>
        <w:t>poruke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vrši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dva</w:t>
      </w:r>
      <w:r>
        <w:rPr>
          <w:spacing w:val="-12"/>
        </w:rPr>
        <w:t xml:space="preserve"> </w:t>
      </w:r>
      <w:r>
        <w:t xml:space="preserve">načina. Potrebno je implementirati slanje poruke u JSON, kao i u Protobuf formatu. Zatim, potrebno je sprovesti porđenje između ova dva formata kao prosečno vreme </w:t>
      </w:r>
      <w:r>
        <w:rPr>
          <w:spacing w:val="-2"/>
        </w:rPr>
        <w:t>serijalizacije, prosečno vreme</w:t>
      </w:r>
      <w:r>
        <w:rPr>
          <w:spacing w:val="-9"/>
        </w:rPr>
        <w:t xml:space="preserve"> </w:t>
      </w:r>
      <w:r>
        <w:rPr>
          <w:spacing w:val="-2"/>
        </w:rPr>
        <w:t>deserijalizacije</w:t>
      </w:r>
      <w:r>
        <w:rPr>
          <w:spacing w:val="-9"/>
        </w:rPr>
        <w:t xml:space="preserve"> 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veličine</w:t>
      </w:r>
      <w:r>
        <w:rPr>
          <w:spacing w:val="-9"/>
        </w:rPr>
        <w:t xml:space="preserve"> </w:t>
      </w:r>
      <w:r>
        <w:rPr>
          <w:spacing w:val="-2"/>
        </w:rPr>
        <w:t>poruke.</w:t>
      </w:r>
      <w:r>
        <w:rPr>
          <w:spacing w:val="-9"/>
        </w:rPr>
        <w:t xml:space="preserve"> </w:t>
      </w:r>
      <w:r>
        <w:rPr>
          <w:spacing w:val="-2"/>
        </w:rPr>
        <w:t>Poređenje</w:t>
      </w:r>
      <w:r>
        <w:rPr>
          <w:spacing w:val="-9"/>
        </w:rPr>
        <w:t xml:space="preserve"> </w:t>
      </w:r>
      <w:r>
        <w:rPr>
          <w:spacing w:val="-2"/>
        </w:rPr>
        <w:t>izvršiti</w:t>
      </w:r>
      <w:r>
        <w:rPr>
          <w:spacing w:val="-9"/>
        </w:rPr>
        <w:t xml:space="preserve"> </w:t>
      </w:r>
      <w:r>
        <w:rPr>
          <w:spacing w:val="-2"/>
        </w:rPr>
        <w:t xml:space="preserve">na </w:t>
      </w:r>
      <w:r>
        <w:t>bar 50 poruka.</w:t>
      </w:r>
    </w:p>
    <w:p w14:paraId="3C831E72">
      <w:pPr>
        <w:pStyle w:val="3"/>
        <w:numPr>
          <w:ilvl w:val="1"/>
          <w:numId w:val="1"/>
        </w:numPr>
        <w:tabs>
          <w:tab w:val="left" w:pos="2182"/>
        </w:tabs>
        <w:spacing w:before="200" w:after="0" w:line="240" w:lineRule="auto"/>
        <w:ind w:left="2182" w:right="0" w:hanging="982"/>
        <w:jc w:val="left"/>
        <w:rPr>
          <w:highlight w:val="yellow"/>
        </w:rPr>
      </w:pPr>
      <w:bookmarkStart w:id="30" w:name="3.15.​Watch party "/>
      <w:bookmarkEnd w:id="30"/>
      <w:r>
        <w:rPr>
          <w:highlight w:val="yellow"/>
        </w:rPr>
        <w:t>Watch</w:t>
      </w:r>
      <w:r>
        <w:rPr>
          <w:spacing w:val="-15"/>
          <w:highlight w:val="yellow"/>
        </w:rPr>
        <w:t xml:space="preserve"> </w:t>
      </w:r>
      <w:r>
        <w:rPr>
          <w:spacing w:val="-2"/>
          <w:highlight w:val="yellow"/>
        </w:rPr>
        <w:t>party</w:t>
      </w:r>
    </w:p>
    <w:p w14:paraId="74B1DC31">
      <w:pPr>
        <w:pStyle w:val="6"/>
        <w:spacing w:before="248" w:line="276" w:lineRule="auto"/>
        <w:ind w:left="23" w:right="36"/>
        <w:jc w:val="both"/>
      </w:pPr>
      <w:bookmarkStart w:id="31" w:name="Ova funkcionalnost omogućava korisnicima"/>
      <w:bookmarkEnd w:id="31"/>
      <w:r>
        <w:t>Ova funkcionalnost omogućava korisnicima da istovremeno gledaju iste video klipove u okviru watch party sobe (WP soba).</w:t>
      </w:r>
      <w:r>
        <w:rPr>
          <w:spacing w:val="-11"/>
        </w:rPr>
        <w:t xml:space="preserve"> </w:t>
      </w:r>
      <w:r>
        <w:t>Autentifikovan</w:t>
      </w:r>
      <w:r>
        <w:rPr>
          <w:spacing w:val="-11"/>
        </w:rPr>
        <w:t xml:space="preserve"> </w:t>
      </w:r>
      <w:r>
        <w:t>korisnik</w:t>
      </w:r>
      <w:r>
        <w:rPr>
          <w:spacing w:val="-11"/>
        </w:rPr>
        <w:t xml:space="preserve"> </w:t>
      </w:r>
      <w:r>
        <w:t>može</w:t>
      </w:r>
      <w:r>
        <w:rPr>
          <w:spacing w:val="-1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kreira sobu u koju korisnici mogu da se pridruže. Princip ulaska u sobu je ostavljen na vama (npr: Preko linka, invite ili da sobe budu javno dostupne na početnoj stranici). Kada kreator sobe pokrene video, automatski se svim ostalim članovim sobe</w:t>
      </w:r>
      <w:r>
        <w:rPr>
          <w:spacing w:val="-12"/>
        </w:rPr>
        <w:t xml:space="preserve"> </w:t>
      </w:r>
      <w:r>
        <w:t>otvara stranica sa istim. Nije potrebno sinhronizovati play/pause i trenutak videa već samo otvoriti stranicu videa koji je pušten kod vlasnika sobe u realnom vremenu. Koristite sockete za sinhronizaciju. Ovu funkcionalnost je neophodno testirati na dva računara,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jednom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kreira</w:t>
      </w:r>
      <w:r>
        <w:rPr>
          <w:spacing w:val="-13"/>
        </w:rPr>
        <w:t xml:space="preserve"> </w:t>
      </w:r>
      <w:r>
        <w:t>Watch</w:t>
      </w:r>
      <w:r>
        <w:rPr>
          <w:spacing w:val="-13"/>
        </w:rPr>
        <w:t xml:space="preserve"> </w:t>
      </w:r>
      <w:r>
        <w:t>Party,</w:t>
      </w:r>
      <w:r>
        <w:rPr>
          <w:spacing w:val="-13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drugom</w:t>
      </w:r>
      <w:r>
        <w:rPr>
          <w:spacing w:val="-13"/>
        </w:rPr>
        <w:t xml:space="preserve"> </w:t>
      </w:r>
      <w:r>
        <w:t>treba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video</w:t>
      </w:r>
      <w:r>
        <w:rPr>
          <w:spacing w:val="-13"/>
        </w:rPr>
        <w:t xml:space="preserve"> </w:t>
      </w:r>
      <w:r>
        <w:t xml:space="preserve">automatski </w:t>
      </w:r>
      <w:r>
        <w:rPr>
          <w:spacing w:val="-2"/>
        </w:rPr>
        <w:t>sinhronizuje.</w:t>
      </w:r>
    </w:p>
    <w:p w14:paraId="772F392D">
      <w:pPr>
        <w:pStyle w:val="6"/>
      </w:pPr>
    </w:p>
    <w:p w14:paraId="6B3AC733">
      <w:pPr>
        <w:pStyle w:val="6"/>
        <w:spacing w:before="86"/>
      </w:pPr>
    </w:p>
    <w:p w14:paraId="70472F05">
      <w:pPr>
        <w:pStyle w:val="3"/>
        <w:numPr>
          <w:ilvl w:val="1"/>
          <w:numId w:val="1"/>
        </w:numPr>
        <w:tabs>
          <w:tab w:val="left" w:pos="2182"/>
        </w:tabs>
        <w:spacing w:before="0" w:after="0" w:line="240" w:lineRule="auto"/>
        <w:ind w:left="2182" w:right="0" w:hanging="982"/>
        <w:jc w:val="left"/>
      </w:pPr>
      <w:bookmarkStart w:id="32" w:name="3.16.​Jutjubić na lokalu "/>
      <w:bookmarkEnd w:id="32"/>
      <w:r>
        <w:rPr>
          <w:w w:val="90"/>
        </w:rPr>
        <w:t>Jutjubić</w:t>
      </w:r>
      <w:r>
        <w:rPr>
          <w:spacing w:val="-5"/>
        </w:rPr>
        <w:t xml:space="preserve"> </w:t>
      </w:r>
      <w:r>
        <w:rPr>
          <w:w w:val="90"/>
        </w:rPr>
        <w:t>na</w:t>
      </w:r>
      <w:r>
        <w:rPr>
          <w:spacing w:val="-5"/>
        </w:rPr>
        <w:t xml:space="preserve"> </w:t>
      </w:r>
      <w:r>
        <w:rPr>
          <w:spacing w:val="-2"/>
          <w:w w:val="90"/>
        </w:rPr>
        <w:t>lokalu</w:t>
      </w:r>
    </w:p>
    <w:p w14:paraId="1533768C">
      <w:pPr>
        <w:pStyle w:val="6"/>
        <w:spacing w:before="168" w:line="276" w:lineRule="auto"/>
        <w:ind w:left="23" w:right="38"/>
        <w:jc w:val="both"/>
      </w:pPr>
      <w:r>
        <w:t xml:space="preserve">Vaš zadatak za ovu temu je da omogućite pregled najpopularnijih videa u okolini - </w:t>
      </w:r>
      <w:r>
        <w:rPr>
          <w:spacing w:val="-2"/>
        </w:rPr>
        <w:t xml:space="preserve">tzv. </w:t>
      </w:r>
      <w:r>
        <w:rPr>
          <w:rFonts w:ascii="Arial" w:hAnsi="Arial"/>
          <w:i/>
          <w:spacing w:val="-2"/>
        </w:rPr>
        <w:t xml:space="preserve">trending </w:t>
      </w:r>
      <w:r>
        <w:rPr>
          <w:spacing w:val="-2"/>
        </w:rPr>
        <w:t>na lokalnom</w:t>
      </w:r>
      <w:r>
        <w:rPr>
          <w:spacing w:val="-13"/>
        </w:rPr>
        <w:t xml:space="preserve"> </w:t>
      </w:r>
      <w:r>
        <w:rPr>
          <w:spacing w:val="-2"/>
        </w:rPr>
        <w:t>nivou.</w:t>
      </w:r>
      <w:r>
        <w:rPr>
          <w:spacing w:val="-13"/>
        </w:rPr>
        <w:t xml:space="preserve"> </w:t>
      </w:r>
      <w:r>
        <w:rPr>
          <w:spacing w:val="-2"/>
        </w:rPr>
        <w:t>Ukoliko</w:t>
      </w:r>
      <w:r>
        <w:rPr>
          <w:spacing w:val="-13"/>
        </w:rPr>
        <w:t xml:space="preserve"> </w:t>
      </w:r>
      <w:r>
        <w:rPr>
          <w:spacing w:val="-2"/>
        </w:rPr>
        <w:t>je</w:t>
      </w:r>
      <w:r>
        <w:rPr>
          <w:spacing w:val="-13"/>
        </w:rPr>
        <w:t xml:space="preserve"> </w:t>
      </w:r>
      <w:r>
        <w:rPr>
          <w:spacing w:val="-2"/>
        </w:rPr>
        <w:t>potrebno,</w:t>
      </w:r>
      <w:r>
        <w:rPr>
          <w:spacing w:val="-13"/>
        </w:rPr>
        <w:t xml:space="preserve"> </w:t>
      </w:r>
      <w:r>
        <w:rPr>
          <w:spacing w:val="-2"/>
        </w:rPr>
        <w:t>možete</w:t>
      </w:r>
      <w:r>
        <w:rPr>
          <w:spacing w:val="-13"/>
        </w:rPr>
        <w:t xml:space="preserve"> </w:t>
      </w:r>
      <w:r>
        <w:rPr>
          <w:spacing w:val="-2"/>
        </w:rPr>
        <w:t>proširiti</w:t>
      </w:r>
      <w:r>
        <w:rPr>
          <w:spacing w:val="-13"/>
        </w:rPr>
        <w:t xml:space="preserve"> </w:t>
      </w:r>
      <w:r>
        <w:rPr>
          <w:spacing w:val="-2"/>
        </w:rPr>
        <w:t>postojeći</w:t>
      </w:r>
      <w:r>
        <w:rPr>
          <w:spacing w:val="-13"/>
        </w:rPr>
        <w:t xml:space="preserve"> </w:t>
      </w:r>
      <w:r>
        <w:rPr>
          <w:spacing w:val="-2"/>
        </w:rPr>
        <w:t xml:space="preserve">model </w:t>
      </w:r>
      <w:r>
        <w:t xml:space="preserve">podataka i integrisati </w:t>
      </w:r>
      <w:r>
        <w:rPr>
          <w:rFonts w:ascii="Arial" w:hAnsi="Arial"/>
          <w:i/>
        </w:rPr>
        <w:t xml:space="preserve">third-party </w:t>
      </w:r>
      <w:r>
        <w:t>rešenja, poput API-ja za lokaciju ili alata optimizovanih za prostornu pretragu. Pre integracije gotovih rešenja sa vašim projektom, morate se konsultovati sa asistentom. Za uspešnu implementaciju, treba voditi</w:t>
      </w:r>
      <w:r>
        <w:rPr>
          <w:spacing w:val="-17"/>
        </w:rPr>
        <w:t xml:space="preserve"> </w:t>
      </w:r>
      <w:r>
        <w:t>računa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sledećim</w:t>
      </w:r>
      <w:r>
        <w:rPr>
          <w:spacing w:val="-17"/>
        </w:rPr>
        <w:t xml:space="preserve"> </w:t>
      </w:r>
      <w:r>
        <w:t>stavkama:</w:t>
      </w:r>
    </w:p>
    <w:p w14:paraId="0C4D3D71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9" w:hanging="360"/>
        <w:jc w:val="both"/>
        <w:rPr>
          <w:sz w:val="24"/>
        </w:rPr>
      </w:pPr>
      <w:r>
        <w:rPr>
          <w:sz w:val="24"/>
        </w:rPr>
        <w:t>[S1] Popularnost videa odrediti na osnovu više parametara (ne samo na osnovu broja pregleda kao u 3.13).</w:t>
      </w:r>
    </w:p>
    <w:p w14:paraId="7953A997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9" w:hanging="360"/>
        <w:jc w:val="both"/>
        <w:rPr>
          <w:sz w:val="24"/>
        </w:rPr>
      </w:pPr>
      <w:r>
        <w:rPr>
          <w:sz w:val="24"/>
        </w:rPr>
        <w:t>[S2]</w:t>
      </w:r>
      <w:r>
        <w:rPr>
          <w:spacing w:val="-2"/>
          <w:sz w:val="24"/>
        </w:rPr>
        <w:t xml:space="preserve"> </w:t>
      </w:r>
      <w:r>
        <w:rPr>
          <w:sz w:val="24"/>
        </w:rPr>
        <w:t>Zatražiti</w:t>
      </w:r>
      <w:r>
        <w:rPr>
          <w:spacing w:val="-2"/>
          <w:sz w:val="24"/>
        </w:rPr>
        <w:t xml:space="preserve"> </w:t>
      </w:r>
      <w:r>
        <w:rPr>
          <w:sz w:val="24"/>
        </w:rPr>
        <w:t>lokaciju</w:t>
      </w:r>
      <w:r>
        <w:rPr>
          <w:spacing w:val="-2"/>
          <w:sz w:val="24"/>
        </w:rPr>
        <w:t xml:space="preserve"> </w:t>
      </w:r>
      <w:r>
        <w:rPr>
          <w:sz w:val="24"/>
        </w:rPr>
        <w:t>od</w:t>
      </w:r>
      <w:r>
        <w:rPr>
          <w:spacing w:val="-12"/>
          <w:sz w:val="24"/>
        </w:rPr>
        <w:t xml:space="preserve"> </w:t>
      </w:r>
      <w:r>
        <w:rPr>
          <w:sz w:val="24"/>
        </w:rPr>
        <w:t>korisnika,</w:t>
      </w:r>
      <w:r>
        <w:rPr>
          <w:spacing w:val="-12"/>
          <w:sz w:val="24"/>
        </w:rPr>
        <w:t xml:space="preserve"> </w:t>
      </w:r>
      <w:r>
        <w:rPr>
          <w:sz w:val="24"/>
        </w:rPr>
        <w:t>u</w:t>
      </w:r>
      <w:r>
        <w:rPr>
          <w:spacing w:val="-12"/>
          <w:sz w:val="24"/>
        </w:rPr>
        <w:t xml:space="preserve"> </w:t>
      </w:r>
      <w:r>
        <w:rPr>
          <w:sz w:val="24"/>
        </w:rPr>
        <w:t>slučaju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odbije,</w:t>
      </w:r>
      <w:r>
        <w:rPr>
          <w:spacing w:val="-12"/>
          <w:sz w:val="24"/>
        </w:rPr>
        <w:t xml:space="preserve"> </w:t>
      </w:r>
      <w:r>
        <w:rPr>
          <w:sz w:val="24"/>
        </w:rPr>
        <w:t>koristiti</w:t>
      </w:r>
      <w:r>
        <w:rPr>
          <w:spacing w:val="-12"/>
          <w:sz w:val="24"/>
        </w:rPr>
        <w:t xml:space="preserve"> </w:t>
      </w:r>
      <w:r>
        <w:rPr>
          <w:sz w:val="24"/>
        </w:rPr>
        <w:t>aproksimaciju lokacije sa koje je upućen zahtev.</w:t>
      </w:r>
    </w:p>
    <w:p w14:paraId="4CC41837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6" w:hanging="360"/>
        <w:jc w:val="both"/>
        <w:rPr>
          <w:sz w:val="24"/>
        </w:rPr>
      </w:pPr>
      <w:r>
        <w:rPr>
          <w:sz w:val="24"/>
        </w:rPr>
        <w:t xml:space="preserve">[S1] Radijus oblasti treba da bude konfigurabilan, a za pretragu sadržaja u blizini koristiti </w:t>
      </w:r>
      <w:r>
        <w:fldChar w:fldCharType="begin"/>
      </w:r>
      <w:r>
        <w:instrText xml:space="preserve"> HYPERLINK "https://www.geeksforgeeks.org/dsa/understanding-efficient-spatial-indexing/" \h </w:instrText>
      </w:r>
      <w:r>
        <w:fldChar w:fldCharType="separate"/>
      </w:r>
      <w:r>
        <w:rPr>
          <w:color w:val="1154CC"/>
          <w:sz w:val="24"/>
          <w:u w:val="single" w:color="1154CC"/>
        </w:rPr>
        <w:t>prostorno indeksiranje</w:t>
      </w:r>
      <w:r>
        <w:rPr>
          <w:color w:val="1154CC"/>
          <w:sz w:val="24"/>
          <w:u w:val="single" w:color="1154CC"/>
        </w:rPr>
        <w:fldChar w:fldCharType="end"/>
      </w:r>
      <w:r>
        <w:rPr>
          <w:sz w:val="24"/>
        </w:rPr>
        <w:t>.</w:t>
      </w:r>
    </w:p>
    <w:p w14:paraId="1BAE94E6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7" w:hanging="360"/>
        <w:jc w:val="both"/>
        <w:rPr>
          <w:sz w:val="24"/>
        </w:rPr>
      </w:pPr>
      <w:r>
        <w:rPr>
          <w:sz w:val="24"/>
        </w:rPr>
        <w:t>[S2] Potrebno je pronaći i dokazati optimalnu meru između performansi i trendinga u realnom vremenu. Meru prikazati tabelarno ili grafički poredeći brzinu odziva u proizvoljnom periodu (</w:t>
      </w:r>
      <w:r>
        <w:rPr>
          <w:rFonts w:ascii="Arial" w:hAnsi="Arial"/>
          <w:i/>
          <w:sz w:val="24"/>
        </w:rPr>
        <w:t xml:space="preserve">response time </w:t>
      </w:r>
      <w:r>
        <w:rPr>
          <w:sz w:val="24"/>
        </w:rPr>
        <w:t xml:space="preserve">ili </w:t>
      </w:r>
      <w:r>
        <w:rPr>
          <w:rFonts w:ascii="Arial" w:hAnsi="Arial"/>
          <w:i/>
          <w:sz w:val="24"/>
        </w:rPr>
        <w:t>latency</w:t>
      </w:r>
      <w:r>
        <w:rPr>
          <w:sz w:val="24"/>
        </w:rPr>
        <w:t>).</w:t>
      </w:r>
    </w:p>
    <w:p w14:paraId="4756F655">
      <w:pPr>
        <w:pStyle w:val="9"/>
        <w:spacing w:after="0" w:line="276" w:lineRule="auto"/>
        <w:jc w:val="both"/>
        <w:rPr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644E7972">
      <w:pPr>
        <w:pStyle w:val="9"/>
        <w:numPr>
          <w:ilvl w:val="0"/>
          <w:numId w:val="3"/>
        </w:numPr>
        <w:tabs>
          <w:tab w:val="left" w:pos="743"/>
        </w:tabs>
        <w:spacing w:before="82" w:after="0" w:line="276" w:lineRule="auto"/>
        <w:ind w:left="743" w:right="39" w:hanging="360"/>
        <w:jc w:val="both"/>
        <w:rPr>
          <w:sz w:val="24"/>
        </w:rPr>
      </w:pPr>
      <w:r>
        <w:rPr>
          <w:sz w:val="24"/>
        </w:rPr>
        <w:t>[S3] Rešenje testirati simulacijom zahteva iz više različitih oblasti (veliki broj aktivnosti se dešava na relativno malom prostoru vs. aktivnosti su</w:t>
      </w:r>
      <w:r>
        <w:rPr>
          <w:spacing w:val="40"/>
          <w:sz w:val="24"/>
        </w:rPr>
        <w:t xml:space="preserve"> </w:t>
      </w:r>
      <w:r>
        <w:rPr>
          <w:sz w:val="24"/>
        </w:rPr>
        <w:t>distribuirane i dolaze iz različitih gradova).</w:t>
      </w:r>
    </w:p>
    <w:p w14:paraId="5FA67C2D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9" w:hanging="360"/>
        <w:jc w:val="both"/>
        <w:rPr>
          <w:sz w:val="24"/>
        </w:rPr>
      </w:pPr>
      <w:r>
        <w:rPr>
          <w:sz w:val="24"/>
        </w:rPr>
        <w:t xml:space="preserve">[S3] Razmisliti o sledećim problemima: - Koliko često je potrebno računati trending? Da li se trending razlikuje između korisnika koji žive u istoj ulici? </w:t>
      </w:r>
      <w:r>
        <w:rPr>
          <w:sz w:val="24"/>
          <w:u w:val="single"/>
        </w:rPr>
        <w:t>Operacije potrebne za određivanje lokalnog trendinga ne smeju da</w:t>
      </w:r>
      <w:r>
        <w:rPr>
          <w:sz w:val="24"/>
        </w:rPr>
        <w:t xml:space="preserve"> </w:t>
      </w:r>
      <w:r>
        <w:rPr>
          <w:sz w:val="24"/>
          <w:u w:val="single"/>
        </w:rPr>
        <w:t>narušavaju performanse osnovnih funkcionalnosti aplikacije.</w:t>
      </w:r>
    </w:p>
    <w:p w14:paraId="6CC966FA">
      <w:pPr>
        <w:pStyle w:val="6"/>
        <w:spacing w:before="241"/>
      </w:pPr>
    </w:p>
    <w:p w14:paraId="06CA9017">
      <w:pPr>
        <w:pStyle w:val="3"/>
        <w:numPr>
          <w:ilvl w:val="1"/>
          <w:numId w:val="1"/>
        </w:numPr>
        <w:tabs>
          <w:tab w:val="left" w:pos="2178"/>
          <w:tab w:val="left" w:pos="2183"/>
        </w:tabs>
        <w:spacing w:before="0" w:after="0" w:line="276" w:lineRule="auto"/>
        <w:ind w:left="2183" w:right="48" w:hanging="983"/>
        <w:jc w:val="both"/>
      </w:pPr>
      <w:bookmarkStart w:id="33" w:name="3.17.​Konzistentnost brojača na replikam"/>
      <w:bookmarkEnd w:id="33"/>
      <w:r>
        <w:t>Konzistentnost</w:t>
      </w:r>
      <w:r>
        <w:rPr>
          <w:spacing w:val="-20"/>
        </w:rPr>
        <w:t xml:space="preserve"> </w:t>
      </w:r>
      <w:r>
        <w:t>brojača</w:t>
      </w:r>
      <w:r>
        <w:rPr>
          <w:spacing w:val="-19"/>
        </w:rPr>
        <w:t xml:space="preserve"> </w:t>
      </w:r>
      <w:r>
        <w:t>na</w:t>
      </w:r>
      <w:r>
        <w:rPr>
          <w:spacing w:val="-20"/>
        </w:rPr>
        <w:t xml:space="preserve"> </w:t>
      </w:r>
      <w:r>
        <w:t>replikama</w:t>
      </w:r>
      <w:r>
        <w:rPr>
          <w:spacing w:val="-19"/>
        </w:rPr>
        <w:t xml:space="preserve"> </w:t>
      </w:r>
      <w:r>
        <w:t>uz</w:t>
      </w:r>
      <w:r>
        <w:rPr>
          <w:spacing w:val="-20"/>
        </w:rPr>
        <w:t xml:space="preserve"> </w:t>
      </w:r>
      <w:r>
        <w:t>pomoć</w:t>
      </w:r>
      <w:r>
        <w:rPr>
          <w:spacing w:val="-19"/>
        </w:rPr>
        <w:t xml:space="preserve"> </w:t>
      </w:r>
      <w:r>
        <w:t xml:space="preserve">CRDT </w:t>
      </w:r>
      <w:r>
        <w:rPr>
          <w:spacing w:val="-2"/>
        </w:rPr>
        <w:t>struktura</w:t>
      </w:r>
    </w:p>
    <w:p w14:paraId="6693ADB8">
      <w:pPr>
        <w:pStyle w:val="6"/>
        <w:spacing w:before="120" w:line="276" w:lineRule="auto"/>
        <w:ind w:left="23" w:right="42"/>
        <w:jc w:val="both"/>
      </w:pPr>
      <w:r>
        <w:t>Potrebno</w:t>
      </w:r>
      <w:r>
        <w:rPr>
          <w:spacing w:val="-5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t>implementirati</w:t>
      </w:r>
      <w:r>
        <w:rPr>
          <w:spacing w:val="-5"/>
        </w:rPr>
        <w:t xml:space="preserve"> </w:t>
      </w:r>
      <w:r>
        <w:t>podršku</w:t>
      </w:r>
      <w:r>
        <w:rPr>
          <w:spacing w:val="-5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održavanje</w:t>
      </w:r>
      <w:r>
        <w:rPr>
          <w:spacing w:val="-5"/>
        </w:rPr>
        <w:t xml:space="preserve"> </w:t>
      </w:r>
      <w:r>
        <w:t>konzistentnosti</w:t>
      </w:r>
      <w:r>
        <w:rPr>
          <w:spacing w:val="-5"/>
        </w:rPr>
        <w:t xml:space="preserve"> </w:t>
      </w:r>
      <w:r>
        <w:t>brojača</w:t>
      </w:r>
      <w:r>
        <w:rPr>
          <w:spacing w:val="-5"/>
        </w:rPr>
        <w:t xml:space="preserve"> </w:t>
      </w:r>
      <w:r>
        <w:t>pregleda na više replika. Da bi implementacija bila uspešno odrađena, potrebno je koristiti CRDT strukuturu G-counter.</w:t>
      </w:r>
    </w:p>
    <w:p w14:paraId="5D381A6F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1" w:hanging="360"/>
        <w:jc w:val="both"/>
        <w:rPr>
          <w:sz w:val="24"/>
        </w:rPr>
      </w:pPr>
      <w:r>
        <w:rPr>
          <w:sz w:val="24"/>
        </w:rPr>
        <w:t>[S2] Da bi se uspešno moglo simulirati održavanje</w:t>
      </w:r>
      <w:r>
        <w:rPr>
          <w:spacing w:val="-1"/>
          <w:sz w:val="24"/>
        </w:rPr>
        <w:t xml:space="preserve"> </w:t>
      </w:r>
      <w:r>
        <w:rPr>
          <w:sz w:val="24"/>
        </w:rPr>
        <w:t>konzistentnosti,</w:t>
      </w:r>
      <w:r>
        <w:rPr>
          <w:spacing w:val="-1"/>
          <w:sz w:val="24"/>
        </w:rPr>
        <w:t xml:space="preserve"> </w:t>
      </w:r>
      <w:r>
        <w:rPr>
          <w:sz w:val="24"/>
        </w:rPr>
        <w:t>potrebno je prilagoditi replike tako da svaka replika čuva informaciju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broju</w:t>
      </w:r>
      <w:r>
        <w:rPr>
          <w:spacing w:val="-12"/>
          <w:sz w:val="24"/>
        </w:rPr>
        <w:t xml:space="preserve"> </w:t>
      </w:r>
      <w:r>
        <w:rPr>
          <w:sz w:val="24"/>
        </w:rPr>
        <w:t>pregleda</w:t>
      </w:r>
      <w:r>
        <w:rPr>
          <w:spacing w:val="-12"/>
          <w:sz w:val="24"/>
        </w:rPr>
        <w:t xml:space="preserve"> </w:t>
      </w:r>
      <w:r>
        <w:rPr>
          <w:sz w:val="24"/>
        </w:rPr>
        <w:t>u svojoj bazi ili svojoj tabeli podataka (ne mogu obe replike da čitaju iz iste tabele). Potrebno je pripremiti barem 2 replike.</w:t>
      </w:r>
    </w:p>
    <w:p w14:paraId="0CED3258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6" w:hanging="360"/>
        <w:jc w:val="both"/>
        <w:rPr>
          <w:sz w:val="24"/>
        </w:rPr>
      </w:pPr>
      <w:r>
        <w:rPr>
          <w:sz w:val="24"/>
        </w:rPr>
        <w:t>[S1] Potrebno je implementirati strukturu G-countera koju će koristiti svim replikama, kao i merge funkciju za spajanje vrednosti brojača na replikama. Struktura treba da bude implementirana tako da je moguće lako</w:t>
      </w:r>
      <w:r>
        <w:rPr>
          <w:spacing w:val="-12"/>
          <w:sz w:val="24"/>
        </w:rPr>
        <w:t xml:space="preserve"> </w:t>
      </w:r>
      <w:r>
        <w:rPr>
          <w:sz w:val="24"/>
        </w:rPr>
        <w:t>dodavanje</w:t>
      </w:r>
      <w:r>
        <w:rPr>
          <w:spacing w:val="-12"/>
          <w:sz w:val="24"/>
        </w:rPr>
        <w:t xml:space="preserve"> </w:t>
      </w:r>
      <w:r>
        <w:rPr>
          <w:sz w:val="24"/>
        </w:rPr>
        <w:t>ili smanjivanje broja replika (nigde u kodu nije zakucana vrednost na primer da su 2 replike u pitanju).</w:t>
      </w:r>
    </w:p>
    <w:p w14:paraId="6D1C325F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7" w:hanging="360"/>
        <w:jc w:val="both"/>
        <w:rPr>
          <w:sz w:val="24"/>
        </w:rPr>
      </w:pPr>
      <w:r>
        <w:rPr>
          <w:sz w:val="24"/>
        </w:rPr>
        <w:t>[S3] Potrebno je implementirati komunikaciju</w:t>
      </w:r>
      <w:r>
        <w:rPr>
          <w:spacing w:val="-2"/>
          <w:sz w:val="24"/>
        </w:rPr>
        <w:t xml:space="preserve"> </w:t>
      </w:r>
      <w:r>
        <w:rPr>
          <w:sz w:val="24"/>
        </w:rPr>
        <w:t>između</w:t>
      </w:r>
      <w:r>
        <w:rPr>
          <w:spacing w:val="-2"/>
          <w:sz w:val="24"/>
        </w:rPr>
        <w:t xml:space="preserve"> </w:t>
      </w:r>
      <w:r>
        <w:rPr>
          <w:sz w:val="24"/>
        </w:rPr>
        <w:t>replika.</w:t>
      </w:r>
      <w:r>
        <w:rPr>
          <w:spacing w:val="-2"/>
          <w:sz w:val="24"/>
        </w:rPr>
        <w:t xml:space="preserve"> </w:t>
      </w:r>
      <w:r>
        <w:rPr>
          <w:sz w:val="24"/>
        </w:rPr>
        <w:t>Pored</w:t>
      </w:r>
      <w:r>
        <w:rPr>
          <w:spacing w:val="-2"/>
          <w:sz w:val="24"/>
        </w:rPr>
        <w:t xml:space="preserve"> </w:t>
      </w:r>
      <w:r>
        <w:rPr>
          <w:sz w:val="24"/>
        </w:rPr>
        <w:t>razmene poruka u kojima se dešava sinhronizacija brojača, potrebno je osmisliti kada će se slati poruke (kada klijent zatraži informaciju vrednosti brojača, periodično,</w:t>
      </w:r>
      <w:r>
        <w:rPr>
          <w:spacing w:val="-12"/>
          <w:sz w:val="24"/>
        </w:rPr>
        <w:t xml:space="preserve"> </w:t>
      </w:r>
      <w:r>
        <w:rPr>
          <w:sz w:val="24"/>
        </w:rPr>
        <w:t>nakon</w:t>
      </w:r>
      <w:r>
        <w:rPr>
          <w:spacing w:val="-12"/>
          <w:sz w:val="24"/>
        </w:rPr>
        <w:t xml:space="preserve"> </w:t>
      </w:r>
      <w:r>
        <w:rPr>
          <w:sz w:val="24"/>
        </w:rPr>
        <w:t>svake</w:t>
      </w:r>
      <w:r>
        <w:rPr>
          <w:spacing w:val="-12"/>
          <w:sz w:val="24"/>
        </w:rPr>
        <w:t xml:space="preserve"> </w:t>
      </w:r>
      <w:r>
        <w:rPr>
          <w:sz w:val="24"/>
        </w:rPr>
        <w:t>modifikacije…)</w:t>
      </w:r>
      <w:r>
        <w:rPr>
          <w:spacing w:val="-12"/>
          <w:sz w:val="24"/>
        </w:rPr>
        <w:t xml:space="preserve"> </w:t>
      </w:r>
      <w:r>
        <w:rPr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z w:val="24"/>
        </w:rPr>
        <w:t>obrazložiti</w:t>
      </w:r>
      <w:r>
        <w:rPr>
          <w:spacing w:val="-12"/>
          <w:sz w:val="24"/>
        </w:rPr>
        <w:t xml:space="preserve"> </w:t>
      </w:r>
      <w:r>
        <w:rPr>
          <w:sz w:val="24"/>
        </w:rPr>
        <w:t>svoj</w:t>
      </w:r>
      <w:r>
        <w:rPr>
          <w:spacing w:val="-12"/>
          <w:sz w:val="24"/>
        </w:rPr>
        <w:t xml:space="preserve"> </w:t>
      </w:r>
      <w:r>
        <w:rPr>
          <w:sz w:val="24"/>
        </w:rPr>
        <w:t>izbor</w:t>
      </w:r>
    </w:p>
    <w:p w14:paraId="7CEFA530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9" w:hanging="360"/>
        <w:jc w:val="both"/>
        <w:rPr>
          <w:sz w:val="24"/>
        </w:rPr>
      </w:pPr>
      <w:r>
        <w:rPr>
          <w:sz w:val="24"/>
        </w:rPr>
        <w:t>[S2]</w:t>
      </w:r>
      <w:r>
        <w:rPr>
          <w:spacing w:val="-13"/>
          <w:sz w:val="24"/>
        </w:rPr>
        <w:t xml:space="preserve"> </w:t>
      </w:r>
      <w:r>
        <w:rPr>
          <w:sz w:val="24"/>
        </w:rPr>
        <w:t>Potrebno</w:t>
      </w:r>
      <w:r>
        <w:rPr>
          <w:spacing w:val="-13"/>
          <w:sz w:val="24"/>
        </w:rPr>
        <w:t xml:space="preserve"> </w:t>
      </w:r>
      <w:r>
        <w:rPr>
          <w:sz w:val="24"/>
        </w:rPr>
        <w:t>je</w:t>
      </w:r>
      <w:r>
        <w:rPr>
          <w:spacing w:val="-13"/>
          <w:sz w:val="24"/>
        </w:rPr>
        <w:t xml:space="preserve"> </w:t>
      </w:r>
      <w:r>
        <w:rPr>
          <w:sz w:val="24"/>
        </w:rPr>
        <w:t>napisati</w:t>
      </w:r>
      <w:r>
        <w:rPr>
          <w:spacing w:val="-13"/>
          <w:sz w:val="24"/>
        </w:rPr>
        <w:t xml:space="preserve"> </w:t>
      </w:r>
      <w:r>
        <w:rPr>
          <w:sz w:val="24"/>
        </w:rPr>
        <w:t>skriptu</w:t>
      </w:r>
      <w:r>
        <w:rPr>
          <w:spacing w:val="-13"/>
          <w:sz w:val="24"/>
        </w:rPr>
        <w:t xml:space="preserve"> </w:t>
      </w:r>
      <w:r>
        <w:rPr>
          <w:sz w:val="24"/>
        </w:rPr>
        <w:t>koja</w:t>
      </w:r>
      <w:r>
        <w:rPr>
          <w:spacing w:val="-13"/>
          <w:sz w:val="24"/>
        </w:rPr>
        <w:t xml:space="preserve"> </w:t>
      </w:r>
      <w:r>
        <w:rPr>
          <w:sz w:val="24"/>
        </w:rPr>
        <w:t>šalje</w:t>
      </w:r>
      <w:r>
        <w:rPr>
          <w:spacing w:val="-13"/>
          <w:sz w:val="24"/>
        </w:rPr>
        <w:t xml:space="preserve"> </w:t>
      </w:r>
      <w:r>
        <w:rPr>
          <w:sz w:val="24"/>
        </w:rPr>
        <w:t>zahteve</w:t>
      </w:r>
      <w:r>
        <w:rPr>
          <w:spacing w:val="-13"/>
          <w:sz w:val="24"/>
        </w:rPr>
        <w:t xml:space="preserve"> </w:t>
      </w:r>
      <w:r>
        <w:rPr>
          <w:sz w:val="24"/>
        </w:rPr>
        <w:t>za</w:t>
      </w:r>
      <w:r>
        <w:rPr>
          <w:spacing w:val="-13"/>
          <w:sz w:val="24"/>
        </w:rPr>
        <w:t xml:space="preserve"> </w:t>
      </w:r>
      <w:r>
        <w:rPr>
          <w:sz w:val="24"/>
        </w:rPr>
        <w:t>izmenu</w:t>
      </w:r>
      <w:r>
        <w:rPr>
          <w:spacing w:val="-13"/>
          <w:sz w:val="24"/>
        </w:rPr>
        <w:t xml:space="preserve"> </w:t>
      </w:r>
      <w:r>
        <w:rPr>
          <w:sz w:val="24"/>
        </w:rPr>
        <w:t>brojača,</w:t>
      </w:r>
      <w:r>
        <w:rPr>
          <w:spacing w:val="-13"/>
          <w:sz w:val="24"/>
        </w:rPr>
        <w:t xml:space="preserve"> </w:t>
      </w:r>
      <w:r>
        <w:rPr>
          <w:sz w:val="24"/>
        </w:rPr>
        <w:t>tako</w:t>
      </w:r>
      <w:r>
        <w:rPr>
          <w:spacing w:val="-13"/>
          <w:sz w:val="24"/>
        </w:rPr>
        <w:t xml:space="preserve"> </w:t>
      </w:r>
      <w:r>
        <w:rPr>
          <w:sz w:val="24"/>
        </w:rPr>
        <w:t>da na svaku repliku dođe deo zahteva (moguće je iskoristiti load balancer da simulira ovo ponašanje, bitno je samo da ne idu svi zahtevi na jedu repliku).</w:t>
      </w:r>
    </w:p>
    <w:p w14:paraId="5791A244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6" w:hanging="360"/>
        <w:jc w:val="both"/>
        <w:rPr>
          <w:sz w:val="24"/>
        </w:rPr>
      </w:pPr>
      <w:r>
        <w:rPr>
          <w:spacing w:val="-2"/>
          <w:sz w:val="24"/>
        </w:rPr>
        <w:t>[S1] Potrebno je demonstritati slanje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zahteva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vrednost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brojača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različitim replikama.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Razmisliti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očekivano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klijenti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istu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vrednost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brojača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na </w:t>
      </w:r>
      <w:r>
        <w:rPr>
          <w:sz w:val="24"/>
        </w:rPr>
        <w:t>svim replikama. U kojim slučajevima je to neophodno i potrebno, a kada je u redu da replike ne budu odmah sinhronizovane?</w:t>
      </w:r>
    </w:p>
    <w:p w14:paraId="7BF76723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0" w:hanging="360"/>
        <w:jc w:val="both"/>
        <w:rPr>
          <w:sz w:val="24"/>
        </w:rPr>
      </w:pPr>
      <w:r>
        <w:rPr>
          <w:sz w:val="24"/>
        </w:rPr>
        <w:t>[S1, S2, S3] Pronaći još neko</w:t>
      </w:r>
      <w:r>
        <w:rPr>
          <w:spacing w:val="-5"/>
          <w:sz w:val="24"/>
        </w:rPr>
        <w:t xml:space="preserve"> </w:t>
      </w:r>
      <w:r>
        <w:rPr>
          <w:sz w:val="24"/>
        </w:rPr>
        <w:t>mesto</w:t>
      </w:r>
      <w:r>
        <w:rPr>
          <w:spacing w:val="-5"/>
          <w:sz w:val="24"/>
        </w:rPr>
        <w:t xml:space="preserve"> </w:t>
      </w:r>
      <w:r>
        <w:rPr>
          <w:sz w:val="24"/>
        </w:rPr>
        <w:t>u</w:t>
      </w:r>
      <w:r>
        <w:rPr>
          <w:spacing w:val="-5"/>
          <w:sz w:val="24"/>
        </w:rPr>
        <w:t xml:space="preserve"> </w:t>
      </w:r>
      <w:r>
        <w:rPr>
          <w:sz w:val="24"/>
        </w:rPr>
        <w:t>projektu</w:t>
      </w:r>
      <w:r>
        <w:rPr>
          <w:spacing w:val="-5"/>
          <w:sz w:val="24"/>
        </w:rPr>
        <w:t xml:space="preserve"> </w:t>
      </w:r>
      <w:r>
        <w:rPr>
          <w:sz w:val="24"/>
        </w:rPr>
        <w:t>gde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5"/>
          <w:sz w:val="24"/>
        </w:rPr>
        <w:t xml:space="preserve"> </w:t>
      </w:r>
      <w:r>
        <w:rPr>
          <w:sz w:val="24"/>
        </w:rPr>
        <w:t>bilo</w:t>
      </w:r>
      <w:r>
        <w:rPr>
          <w:spacing w:val="-5"/>
          <w:sz w:val="24"/>
        </w:rPr>
        <w:t xml:space="preserve"> </w:t>
      </w:r>
      <w:r>
        <w:rPr>
          <w:sz w:val="24"/>
        </w:rPr>
        <w:t>moguće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iskoristiti CRDT strukture za održavanje konzistentnosti (nije potrebno implementirati, </w:t>
      </w:r>
      <w:r>
        <w:rPr>
          <w:spacing w:val="-4"/>
          <w:sz w:val="24"/>
        </w:rPr>
        <w:t>samo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obrazložiti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predložiti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koji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tačno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tip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CRTD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struktura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korišćen).</w:t>
      </w:r>
    </w:p>
    <w:p w14:paraId="34BA5962">
      <w:pPr>
        <w:pStyle w:val="9"/>
        <w:spacing w:after="0" w:line="276" w:lineRule="auto"/>
        <w:jc w:val="both"/>
        <w:rPr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370B9A15">
      <w:pPr>
        <w:pStyle w:val="3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982"/>
        <w:jc w:val="left"/>
      </w:pPr>
      <w:bookmarkStart w:id="34" w:name="3.18.​Napredna mapa video snimaka "/>
      <w:bookmarkEnd w:id="34"/>
      <w:r>
        <w:t>Napredna</w:t>
      </w:r>
      <w:r>
        <w:rPr>
          <w:spacing w:val="-6"/>
        </w:rPr>
        <w:t xml:space="preserve"> </w:t>
      </w:r>
      <w:r>
        <w:t>mapa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rPr>
          <w:spacing w:val="-2"/>
        </w:rPr>
        <w:t>snimaka</w:t>
      </w:r>
    </w:p>
    <w:p w14:paraId="2129D839">
      <w:pPr>
        <w:pStyle w:val="6"/>
        <w:spacing w:before="168" w:line="276" w:lineRule="auto"/>
        <w:ind w:left="23" w:right="41"/>
        <w:jc w:val="both"/>
      </w:pPr>
      <w:r>
        <w:t>Potrebno je implementirati naprednu mapu svih video snimaka sa geografskom lokacijom, sa posebno pažnjom na efikasnost i brzinu.</w:t>
      </w:r>
    </w:p>
    <w:p w14:paraId="3EFFF3F0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5" w:hanging="360"/>
        <w:jc w:val="both"/>
        <w:rPr>
          <w:sz w:val="24"/>
        </w:rPr>
      </w:pPr>
      <w:r>
        <w:rPr>
          <w:sz w:val="24"/>
        </w:rPr>
        <w:t>[S1] U projekat integrisati odgovarajuća biblioteku, poput Leaflet-a ili OpenLayers-a za priakz mape.</w:t>
      </w:r>
    </w:p>
    <w:p w14:paraId="6F21D773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8" w:hanging="360"/>
        <w:jc w:val="both"/>
        <w:rPr>
          <w:sz w:val="24"/>
        </w:rPr>
      </w:pPr>
      <w:r>
        <w:rPr>
          <w:sz w:val="24"/>
        </w:rPr>
        <w:t>[S2] Omogućiti filter na osnovu vremenskog perioda (svo vreme, poslednjih 30 dana, tekuća godina)</w:t>
      </w:r>
    </w:p>
    <w:p w14:paraId="4630300A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7" w:hanging="360"/>
        <w:jc w:val="both"/>
        <w:rPr>
          <w:sz w:val="24"/>
        </w:rPr>
      </w:pPr>
      <w:r>
        <w:rPr>
          <w:sz w:val="24"/>
        </w:rPr>
        <w:t>[S1] Dobavljati sa backenda samo one video klipove koji se nalaze u delu mape koji korisnik trenutno gleda (viewpoint). Za ovo koristiti princip “tiles” (mreža kvadratića) –</w:t>
      </w:r>
      <w:r>
        <w:rPr>
          <w:spacing w:val="-2"/>
          <w:sz w:val="24"/>
        </w:rPr>
        <w:t xml:space="preserve"> </w:t>
      </w:r>
      <w:r>
        <w:rPr>
          <w:sz w:val="24"/>
        </w:rPr>
        <w:t>mapa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deli</w:t>
      </w:r>
      <w:r>
        <w:rPr>
          <w:spacing w:val="-2"/>
          <w:sz w:val="24"/>
        </w:rPr>
        <w:t xml:space="preserve"> </w:t>
      </w:r>
      <w:r>
        <w:rPr>
          <w:sz w:val="24"/>
        </w:rPr>
        <w:t>u</w:t>
      </w:r>
      <w:r>
        <w:rPr>
          <w:spacing w:val="-2"/>
          <w:sz w:val="24"/>
        </w:rPr>
        <w:t xml:space="preserve"> </w:t>
      </w:r>
      <w:r>
        <w:rPr>
          <w:sz w:val="24"/>
        </w:rPr>
        <w:t>sekcije,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vraća</w:t>
      </w:r>
      <w:r>
        <w:rPr>
          <w:spacing w:val="-2"/>
          <w:sz w:val="24"/>
        </w:rPr>
        <w:t xml:space="preserve"> </w:t>
      </w:r>
      <w:r>
        <w:rPr>
          <w:sz w:val="24"/>
        </w:rPr>
        <w:t>samo</w:t>
      </w:r>
      <w:r>
        <w:rPr>
          <w:spacing w:val="-2"/>
          <w:sz w:val="24"/>
        </w:rPr>
        <w:t xml:space="preserve"> </w:t>
      </w:r>
      <w:r>
        <w:rPr>
          <w:sz w:val="24"/>
        </w:rPr>
        <w:t>snimke koji</w:t>
      </w:r>
      <w:r>
        <w:rPr>
          <w:spacing w:val="-17"/>
          <w:sz w:val="24"/>
        </w:rPr>
        <w:t xml:space="preserve"> </w:t>
      </w:r>
      <w:r>
        <w:rPr>
          <w:sz w:val="24"/>
        </w:rPr>
        <w:t>pripadaju</w:t>
      </w:r>
      <w:r>
        <w:rPr>
          <w:spacing w:val="-17"/>
          <w:sz w:val="24"/>
        </w:rPr>
        <w:t xml:space="preserve"> </w:t>
      </w:r>
      <w:r>
        <w:rPr>
          <w:color w:val="1154CC"/>
          <w:sz w:val="24"/>
          <w:u w:val="single" w:color="1154CC"/>
        </w:rPr>
        <w:t>sekcijama</w:t>
      </w:r>
      <w:r>
        <w:rPr>
          <w:color w:val="1154CC"/>
          <w:spacing w:val="-16"/>
          <w:sz w:val="24"/>
        </w:rPr>
        <w:t xml:space="preserve"> </w:t>
      </w:r>
      <w:r>
        <w:rPr>
          <w:sz w:val="24"/>
        </w:rPr>
        <w:t>pokrivenim</w:t>
      </w:r>
      <w:r>
        <w:rPr>
          <w:spacing w:val="-17"/>
          <w:sz w:val="24"/>
        </w:rPr>
        <w:t xml:space="preserve"> </w:t>
      </w:r>
      <w:r>
        <w:rPr>
          <w:sz w:val="24"/>
        </w:rPr>
        <w:t>trenutno</w:t>
      </w:r>
      <w:r>
        <w:rPr>
          <w:spacing w:val="-17"/>
          <w:sz w:val="24"/>
        </w:rPr>
        <w:t xml:space="preserve"> </w:t>
      </w:r>
      <w:r>
        <w:rPr>
          <w:sz w:val="24"/>
        </w:rPr>
        <w:t>prikazanim</w:t>
      </w:r>
      <w:r>
        <w:rPr>
          <w:spacing w:val="-17"/>
          <w:sz w:val="24"/>
        </w:rPr>
        <w:t xml:space="preserve"> </w:t>
      </w:r>
      <w:r>
        <w:rPr>
          <w:sz w:val="24"/>
        </w:rPr>
        <w:t>delom</w:t>
      </w:r>
      <w:r>
        <w:rPr>
          <w:spacing w:val="-16"/>
          <w:sz w:val="24"/>
        </w:rPr>
        <w:t xml:space="preserve"> </w:t>
      </w:r>
      <w:r>
        <w:rPr>
          <w:sz w:val="24"/>
        </w:rPr>
        <w:t>mape,</w:t>
      </w:r>
      <w:r>
        <w:rPr>
          <w:spacing w:val="-17"/>
          <w:sz w:val="24"/>
        </w:rPr>
        <w:t xml:space="preserve"> </w:t>
      </w:r>
      <w:r>
        <w:rPr>
          <w:sz w:val="24"/>
        </w:rPr>
        <w:t>čime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se smanjuje količina podataka i povećava šansa da se učitani podaci mogu </w:t>
      </w:r>
      <w:r>
        <w:rPr>
          <w:spacing w:val="-2"/>
          <w:sz w:val="24"/>
        </w:rPr>
        <w:t>keširati.</w:t>
      </w:r>
    </w:p>
    <w:p w14:paraId="03AA9898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1" w:hanging="360"/>
        <w:jc w:val="both"/>
        <w:rPr>
          <w:sz w:val="24"/>
        </w:rPr>
      </w:pPr>
      <w:r>
        <w:rPr>
          <w:sz w:val="24"/>
        </w:rPr>
        <w:t xml:space="preserve">[S2] Podaci za mapu (svaki tile) treba da se preračunavaju periodično, npr. </w:t>
      </w:r>
      <w:r>
        <w:rPr>
          <w:spacing w:val="-6"/>
          <w:sz w:val="24"/>
        </w:rPr>
        <w:t>noću, kada aplikacija nije intenzivno korišćena. Takođe ažurirati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odmah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samo </w:t>
      </w:r>
      <w:r>
        <w:rPr>
          <w:sz w:val="24"/>
        </w:rPr>
        <w:t>tile u kom je novi video dodat, kako bi prikaz na mapi bio brz i ažuran.</w:t>
      </w:r>
    </w:p>
    <w:p w14:paraId="2326543C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37" w:hanging="360"/>
        <w:jc w:val="both"/>
        <w:rPr>
          <w:sz w:val="24"/>
        </w:rPr>
      </w:pPr>
      <w:r>
        <w:rPr>
          <w:sz w:val="24"/>
        </w:rPr>
        <w:t>[S3] Problem: Kada korisnik zumira mapu skroz unazad (zoom-out), trenutni viewport</w:t>
      </w:r>
      <w:r>
        <w:rPr>
          <w:spacing w:val="-17"/>
          <w:sz w:val="24"/>
        </w:rPr>
        <w:t xml:space="preserve"> </w:t>
      </w:r>
      <w:r>
        <w:rPr>
          <w:sz w:val="24"/>
        </w:rPr>
        <w:t>može</w:t>
      </w:r>
      <w:r>
        <w:rPr>
          <w:spacing w:val="-17"/>
          <w:sz w:val="24"/>
        </w:rPr>
        <w:t xml:space="preserve"> </w:t>
      </w:r>
      <w:r>
        <w:rPr>
          <w:sz w:val="24"/>
        </w:rPr>
        <w:t>pokriti</w:t>
      </w:r>
      <w:r>
        <w:rPr>
          <w:spacing w:val="-16"/>
          <w:sz w:val="24"/>
        </w:rPr>
        <w:t xml:space="preserve"> </w:t>
      </w:r>
      <w:r>
        <w:rPr>
          <w:sz w:val="24"/>
        </w:rPr>
        <w:t>ceo</w:t>
      </w:r>
      <w:r>
        <w:rPr>
          <w:spacing w:val="-17"/>
          <w:sz w:val="24"/>
        </w:rPr>
        <w:t xml:space="preserve"> </w:t>
      </w:r>
      <w:r>
        <w:rPr>
          <w:sz w:val="24"/>
        </w:rPr>
        <w:t>kontinent</w:t>
      </w:r>
      <w:r>
        <w:rPr>
          <w:spacing w:val="-17"/>
          <w:sz w:val="24"/>
        </w:rPr>
        <w:t xml:space="preserve"> </w:t>
      </w:r>
      <w:r>
        <w:rPr>
          <w:sz w:val="24"/>
        </w:rPr>
        <w:t>i</w:t>
      </w:r>
      <w:r>
        <w:rPr>
          <w:spacing w:val="-17"/>
          <w:sz w:val="24"/>
        </w:rPr>
        <w:t xml:space="preserve"> </w:t>
      </w:r>
      <w:r>
        <w:rPr>
          <w:sz w:val="24"/>
        </w:rPr>
        <w:t>tada</w:t>
      </w:r>
      <w:r>
        <w:rPr>
          <w:spacing w:val="-16"/>
          <w:sz w:val="24"/>
        </w:rPr>
        <w:t xml:space="preserve"> </w:t>
      </w:r>
      <w:r>
        <w:rPr>
          <w:sz w:val="24"/>
        </w:rPr>
        <w:t>bi</w:t>
      </w:r>
      <w:r>
        <w:rPr>
          <w:spacing w:val="-17"/>
          <w:sz w:val="24"/>
        </w:rPr>
        <w:t xml:space="preserve"> </w:t>
      </w:r>
      <w:r>
        <w:rPr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z w:val="24"/>
        </w:rPr>
        <w:t>svi</w:t>
      </w:r>
      <w:r>
        <w:rPr>
          <w:spacing w:val="-16"/>
          <w:sz w:val="24"/>
        </w:rPr>
        <w:t xml:space="preserve"> </w:t>
      </w:r>
      <w:r>
        <w:rPr>
          <w:sz w:val="24"/>
        </w:rPr>
        <w:t>snimci</w:t>
      </w:r>
      <w:r>
        <w:rPr>
          <w:spacing w:val="-17"/>
          <w:sz w:val="24"/>
        </w:rPr>
        <w:t xml:space="preserve"> </w:t>
      </w:r>
      <w:r>
        <w:rPr>
          <w:sz w:val="24"/>
        </w:rPr>
        <w:t>iz</w:t>
      </w:r>
      <w:r>
        <w:rPr>
          <w:spacing w:val="-17"/>
          <w:sz w:val="24"/>
        </w:rPr>
        <w:t xml:space="preserve"> </w:t>
      </w:r>
      <w:r>
        <w:rPr>
          <w:sz w:val="24"/>
        </w:rPr>
        <w:t>baze</w:t>
      </w:r>
      <w:r>
        <w:rPr>
          <w:spacing w:val="-16"/>
          <w:sz w:val="24"/>
        </w:rPr>
        <w:t xml:space="preserve"> </w:t>
      </w:r>
      <w:r>
        <w:rPr>
          <w:sz w:val="24"/>
        </w:rPr>
        <w:t>učitali,</w:t>
      </w:r>
      <w:r>
        <w:rPr>
          <w:spacing w:val="-17"/>
          <w:sz w:val="24"/>
        </w:rPr>
        <w:t xml:space="preserve"> </w:t>
      </w:r>
      <w:r>
        <w:rPr>
          <w:sz w:val="24"/>
        </w:rPr>
        <w:t>što</w:t>
      </w:r>
      <w:r>
        <w:rPr>
          <w:spacing w:val="-17"/>
          <w:sz w:val="24"/>
        </w:rPr>
        <w:t xml:space="preserve"> </w:t>
      </w:r>
      <w:r>
        <w:rPr>
          <w:sz w:val="24"/>
        </w:rPr>
        <w:t>je neefikasno.</w:t>
      </w:r>
      <w:r>
        <w:rPr>
          <w:spacing w:val="-1"/>
          <w:sz w:val="24"/>
        </w:rPr>
        <w:t xml:space="preserve"> </w:t>
      </w:r>
      <w:r>
        <w:rPr>
          <w:sz w:val="24"/>
        </w:rPr>
        <w:t>Rešenje:</w:t>
      </w:r>
      <w:r>
        <w:rPr>
          <w:spacing w:val="-1"/>
          <w:sz w:val="24"/>
        </w:rPr>
        <w:t xml:space="preserve"> </w:t>
      </w:r>
      <w:r>
        <w:rPr>
          <w:sz w:val="24"/>
        </w:rPr>
        <w:t>koristiti</w:t>
      </w:r>
      <w:r>
        <w:rPr>
          <w:spacing w:val="-1"/>
          <w:sz w:val="24"/>
        </w:rPr>
        <w:t xml:space="preserve"> </w:t>
      </w:r>
      <w:r>
        <w:rPr>
          <w:sz w:val="24"/>
        </w:rPr>
        <w:t>više</w:t>
      </w:r>
      <w:r>
        <w:rPr>
          <w:spacing w:val="-1"/>
          <w:sz w:val="24"/>
        </w:rPr>
        <w:t xml:space="preserve"> </w:t>
      </w:r>
      <w:r>
        <w:rPr>
          <w:sz w:val="24"/>
        </w:rPr>
        <w:t>nivoa</w:t>
      </w:r>
      <w:r>
        <w:rPr>
          <w:spacing w:val="-1"/>
          <w:sz w:val="24"/>
        </w:rPr>
        <w:t xml:space="preserve"> </w:t>
      </w:r>
      <w:r>
        <w:rPr>
          <w:sz w:val="24"/>
        </w:rPr>
        <w:t>tiles</w:t>
      </w:r>
      <w:r>
        <w:rPr>
          <w:spacing w:val="-1"/>
          <w:sz w:val="24"/>
        </w:rPr>
        <w:t xml:space="preserve"> </w:t>
      </w:r>
      <w:r>
        <w:rPr>
          <w:sz w:val="24"/>
        </w:rPr>
        <w:t>mreže</w:t>
      </w:r>
      <w:r>
        <w:rPr>
          <w:spacing w:val="-9"/>
          <w:sz w:val="24"/>
        </w:rPr>
        <w:t xml:space="preserve"> </w:t>
      </w:r>
      <w:r>
        <w:rPr>
          <w:sz w:val="24"/>
        </w:rPr>
        <w:t>sa</w:t>
      </w:r>
      <w:r>
        <w:rPr>
          <w:spacing w:val="-9"/>
          <w:sz w:val="24"/>
        </w:rPr>
        <w:t xml:space="preserve"> </w:t>
      </w:r>
      <w:r>
        <w:rPr>
          <w:sz w:val="24"/>
        </w:rPr>
        <w:t>različitim</w:t>
      </w:r>
      <w:r>
        <w:rPr>
          <w:spacing w:val="-9"/>
          <w:sz w:val="24"/>
        </w:rPr>
        <w:t xml:space="preserve"> </w:t>
      </w:r>
      <w:r>
        <w:rPr>
          <w:sz w:val="24"/>
        </w:rPr>
        <w:t>veličinama sekcija. Na najvećem zoom-u prikazivati male sekcije sa svim snimcima, na srednjem</w:t>
      </w:r>
      <w:r>
        <w:rPr>
          <w:spacing w:val="-3"/>
          <w:sz w:val="24"/>
        </w:rPr>
        <w:t xml:space="preserve"> </w:t>
      </w:r>
      <w:r>
        <w:rPr>
          <w:sz w:val="24"/>
        </w:rPr>
        <w:t>zoom-u</w:t>
      </w:r>
      <w:r>
        <w:rPr>
          <w:spacing w:val="-3"/>
          <w:sz w:val="24"/>
        </w:rPr>
        <w:t xml:space="preserve"> </w:t>
      </w:r>
      <w:r>
        <w:rPr>
          <w:sz w:val="24"/>
        </w:rPr>
        <w:t>koristiti</w:t>
      </w:r>
      <w:r>
        <w:rPr>
          <w:spacing w:val="-3"/>
          <w:sz w:val="24"/>
        </w:rPr>
        <w:t xml:space="preserve"> </w:t>
      </w:r>
      <w:r>
        <w:rPr>
          <w:sz w:val="24"/>
        </w:rPr>
        <w:t>veće</w:t>
      </w:r>
      <w:r>
        <w:rPr>
          <w:spacing w:val="-3"/>
          <w:sz w:val="24"/>
        </w:rPr>
        <w:t xml:space="preserve"> </w:t>
      </w:r>
      <w:r>
        <w:rPr>
          <w:sz w:val="24"/>
        </w:rPr>
        <w:t>sekcije</w:t>
      </w:r>
      <w:r>
        <w:rPr>
          <w:spacing w:val="-15"/>
          <w:sz w:val="24"/>
        </w:rPr>
        <w:t xml:space="preserve"> </w:t>
      </w:r>
      <w:r>
        <w:rPr>
          <w:sz w:val="24"/>
        </w:rPr>
        <w:t>koje</w:t>
      </w:r>
      <w:r>
        <w:rPr>
          <w:spacing w:val="-15"/>
          <w:sz w:val="24"/>
        </w:rPr>
        <w:t xml:space="preserve"> </w:t>
      </w:r>
      <w:r>
        <w:rPr>
          <w:sz w:val="24"/>
        </w:rPr>
        <w:t>grupišu</w:t>
      </w:r>
      <w:r>
        <w:rPr>
          <w:spacing w:val="-15"/>
          <w:sz w:val="24"/>
        </w:rPr>
        <w:t xml:space="preserve"> </w:t>
      </w:r>
      <w:r>
        <w:rPr>
          <w:sz w:val="24"/>
        </w:rPr>
        <w:t>snimke</w:t>
      </w:r>
      <w:r>
        <w:rPr>
          <w:spacing w:val="-15"/>
          <w:sz w:val="24"/>
        </w:rPr>
        <w:t xml:space="preserve"> 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smanjuju</w:t>
      </w:r>
      <w:r>
        <w:rPr>
          <w:spacing w:val="-15"/>
          <w:sz w:val="24"/>
        </w:rPr>
        <w:t xml:space="preserve"> </w:t>
      </w:r>
      <w:r>
        <w:rPr>
          <w:sz w:val="24"/>
        </w:rPr>
        <w:t>vizuelni nered, a pri maksimalnom zoom-out-u koristiti najveće sekcije gde se prikazuje samo jedan ili nekoliko reprezentativnih snimaka po sekciji, tako da se ne preklapaju vizuelno na mapi.</w:t>
      </w:r>
    </w:p>
    <w:p w14:paraId="370DA44B">
      <w:pPr>
        <w:pStyle w:val="9"/>
        <w:numPr>
          <w:ilvl w:val="0"/>
          <w:numId w:val="3"/>
        </w:numPr>
        <w:tabs>
          <w:tab w:val="left" w:pos="743"/>
        </w:tabs>
        <w:spacing w:before="0" w:after="0" w:line="276" w:lineRule="auto"/>
        <w:ind w:left="743" w:right="40" w:hanging="360"/>
        <w:jc w:val="both"/>
        <w:rPr>
          <w:sz w:val="24"/>
        </w:rPr>
      </w:pPr>
      <w:r>
        <w:rPr>
          <w:sz w:val="24"/>
        </w:rPr>
        <w:t>[S1] Napraviti skriptu koja će u bazu ubaciti 5000 testnih</w:t>
      </w:r>
      <w:r>
        <w:rPr>
          <w:spacing w:val="-5"/>
          <w:sz w:val="24"/>
        </w:rPr>
        <w:t xml:space="preserve"> </w:t>
      </w:r>
      <w:r>
        <w:rPr>
          <w:sz w:val="24"/>
        </w:rPr>
        <w:t>snimaka</w:t>
      </w:r>
      <w:r>
        <w:rPr>
          <w:spacing w:val="-5"/>
          <w:sz w:val="24"/>
        </w:rPr>
        <w:t xml:space="preserve"> </w:t>
      </w:r>
      <w:r>
        <w:rPr>
          <w:sz w:val="24"/>
        </w:rPr>
        <w:t>(može</w:t>
      </w:r>
      <w:r>
        <w:rPr>
          <w:spacing w:val="-5"/>
          <w:sz w:val="24"/>
        </w:rPr>
        <w:t xml:space="preserve"> </w:t>
      </w:r>
      <w:r>
        <w:rPr>
          <w:sz w:val="24"/>
        </w:rPr>
        <w:t>se koristiti isti fajl za sve snimke kako ne bi bilo potrebno čuvati 5000 različitih fajlova), sa nasumičnim koordinatama raspoređenim približno po teritoriji Evrope,</w:t>
      </w:r>
      <w:r>
        <w:rPr>
          <w:spacing w:val="-9"/>
          <w:sz w:val="24"/>
        </w:rPr>
        <w:t xml:space="preserve"> </w:t>
      </w:r>
      <w:r>
        <w:rPr>
          <w:sz w:val="24"/>
        </w:rPr>
        <w:t>radi</w:t>
      </w:r>
      <w:r>
        <w:rPr>
          <w:spacing w:val="-9"/>
          <w:sz w:val="24"/>
        </w:rPr>
        <w:t xml:space="preserve"> </w:t>
      </w:r>
      <w:r>
        <w:rPr>
          <w:sz w:val="24"/>
        </w:rPr>
        <w:t>testiranja</w:t>
      </w:r>
      <w:r>
        <w:rPr>
          <w:spacing w:val="-9"/>
          <w:sz w:val="24"/>
        </w:rPr>
        <w:t xml:space="preserve"> </w:t>
      </w:r>
      <w:r>
        <w:rPr>
          <w:sz w:val="24"/>
        </w:rPr>
        <w:t>funkcionalnosti</w:t>
      </w:r>
      <w:r>
        <w:rPr>
          <w:spacing w:val="-9"/>
          <w:sz w:val="24"/>
        </w:rPr>
        <w:t xml:space="preserve"> </w:t>
      </w:r>
      <w:r>
        <w:rPr>
          <w:sz w:val="24"/>
        </w:rPr>
        <w:t>tiles</w:t>
      </w:r>
      <w:r>
        <w:rPr>
          <w:spacing w:val="-9"/>
          <w:sz w:val="24"/>
        </w:rPr>
        <w:t xml:space="preserve"> </w:t>
      </w:r>
      <w:r>
        <w:rPr>
          <w:sz w:val="24"/>
        </w:rPr>
        <w:t>mreže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učitavanja</w:t>
      </w:r>
      <w:r>
        <w:rPr>
          <w:spacing w:val="-9"/>
          <w:sz w:val="24"/>
        </w:rPr>
        <w:t xml:space="preserve"> </w:t>
      </w:r>
      <w:r>
        <w:rPr>
          <w:sz w:val="24"/>
        </w:rPr>
        <w:t>video</w:t>
      </w:r>
      <w:r>
        <w:rPr>
          <w:spacing w:val="-9"/>
          <w:sz w:val="24"/>
        </w:rPr>
        <w:t xml:space="preserve"> </w:t>
      </w:r>
      <w:r>
        <w:rPr>
          <w:sz w:val="24"/>
        </w:rPr>
        <w:t>klipova.</w:t>
      </w:r>
    </w:p>
    <w:p w14:paraId="4C535B88">
      <w:pPr>
        <w:pStyle w:val="6"/>
      </w:pPr>
    </w:p>
    <w:p w14:paraId="2F89B4D8">
      <w:pPr>
        <w:pStyle w:val="6"/>
        <w:spacing w:before="139"/>
      </w:pPr>
    </w:p>
    <w:p w14:paraId="53F788CD">
      <w:pPr>
        <w:pStyle w:val="2"/>
        <w:numPr>
          <w:ilvl w:val="0"/>
          <w:numId w:val="1"/>
        </w:numPr>
        <w:tabs>
          <w:tab w:val="left" w:pos="1462"/>
        </w:tabs>
        <w:spacing w:before="0" w:after="0" w:line="240" w:lineRule="auto"/>
        <w:ind w:left="1462" w:right="0" w:hanging="626"/>
        <w:jc w:val="left"/>
      </w:pPr>
      <w:bookmarkStart w:id="35" w:name="4.​Nefunkcionalni zahtevi "/>
      <w:bookmarkEnd w:id="35"/>
      <w:r>
        <w:t>Nefunkcionalni</w:t>
      </w:r>
      <w:r>
        <w:rPr>
          <w:spacing w:val="-14"/>
        </w:rPr>
        <w:t xml:space="preserve"> </w:t>
      </w:r>
      <w:r>
        <w:rPr>
          <w:spacing w:val="-2"/>
        </w:rPr>
        <w:t>zahtevi</w:t>
      </w:r>
    </w:p>
    <w:p w14:paraId="459EDC1C">
      <w:pPr>
        <w:pStyle w:val="3"/>
        <w:numPr>
          <w:ilvl w:val="1"/>
          <w:numId w:val="1"/>
        </w:numPr>
        <w:tabs>
          <w:tab w:val="left" w:pos="2182"/>
        </w:tabs>
        <w:spacing w:before="184" w:after="0" w:line="240" w:lineRule="auto"/>
        <w:ind w:left="2182" w:right="0" w:hanging="826"/>
        <w:jc w:val="left"/>
      </w:pPr>
      <w:bookmarkStart w:id="36" w:name="4.1.​Serverske platforme "/>
      <w:bookmarkEnd w:id="36"/>
      <w:r>
        <w:t>Serverske</w:t>
      </w:r>
      <w:r>
        <w:rPr>
          <w:spacing w:val="-9"/>
        </w:rPr>
        <w:t xml:space="preserve"> </w:t>
      </w:r>
      <w:r>
        <w:rPr>
          <w:spacing w:val="-2"/>
        </w:rPr>
        <w:t>platforme</w:t>
      </w:r>
    </w:p>
    <w:p w14:paraId="357E23B3">
      <w:pPr>
        <w:pStyle w:val="6"/>
        <w:spacing w:before="128" w:line="276" w:lineRule="auto"/>
        <w:ind w:left="23"/>
      </w:pPr>
      <w:r>
        <w:t>Za</w:t>
      </w:r>
      <w:r>
        <w:rPr>
          <w:spacing w:val="40"/>
        </w:rPr>
        <w:t xml:space="preserve"> </w:t>
      </w:r>
      <w:r>
        <w:t>realizaciju</w:t>
      </w:r>
      <w:r>
        <w:rPr>
          <w:spacing w:val="40"/>
        </w:rPr>
        <w:t xml:space="preserve"> </w:t>
      </w:r>
      <w:r>
        <w:t>projekta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izabrati</w:t>
      </w:r>
      <w:r>
        <w:rPr>
          <w:spacing w:val="40"/>
        </w:rPr>
        <w:t xml:space="preserve"> </w:t>
      </w:r>
      <w:r>
        <w:t>serverska</w:t>
      </w:r>
      <w:r>
        <w:rPr>
          <w:spacing w:val="40"/>
        </w:rPr>
        <w:t xml:space="preserve"> </w:t>
      </w:r>
      <w:r>
        <w:t>platforma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želji.</w:t>
      </w:r>
      <w:r>
        <w:rPr>
          <w:spacing w:val="40"/>
        </w:rPr>
        <w:t xml:space="preserve"> </w:t>
      </w:r>
      <w:r>
        <w:t>Neke</w:t>
      </w:r>
      <w:r>
        <w:rPr>
          <w:spacing w:val="40"/>
        </w:rPr>
        <w:t xml:space="preserve"> </w:t>
      </w:r>
      <w:r>
        <w:t>od platformi mogu biti:</w:t>
      </w:r>
    </w:p>
    <w:p w14:paraId="36555C94">
      <w:pPr>
        <w:pStyle w:val="9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Java + Spring Boot (koristi se na </w:t>
      </w:r>
      <w:r>
        <w:rPr>
          <w:spacing w:val="-2"/>
          <w:sz w:val="24"/>
        </w:rPr>
        <w:t>vežbama)</w:t>
      </w:r>
    </w:p>
    <w:p w14:paraId="4588CEFB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Java + Play </w:t>
      </w:r>
      <w:r>
        <w:rPr>
          <w:spacing w:val="-2"/>
          <w:sz w:val="24"/>
        </w:rPr>
        <w:t>framework</w:t>
      </w:r>
    </w:p>
    <w:p w14:paraId="55F37AAF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Java + Spark </w:t>
      </w:r>
      <w:r>
        <w:rPr>
          <w:spacing w:val="-2"/>
          <w:sz w:val="24"/>
        </w:rPr>
        <w:t>framework</w:t>
      </w:r>
    </w:p>
    <w:p w14:paraId="1A255069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NodeJS + </w:t>
      </w:r>
      <w:r>
        <w:rPr>
          <w:spacing w:val="-2"/>
          <w:sz w:val="24"/>
        </w:rPr>
        <w:t>Express</w:t>
      </w:r>
    </w:p>
    <w:p w14:paraId="58B6838F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Python + </w:t>
      </w:r>
      <w:r>
        <w:rPr>
          <w:spacing w:val="-2"/>
          <w:sz w:val="24"/>
        </w:rPr>
        <w:t>Django</w:t>
      </w:r>
    </w:p>
    <w:p w14:paraId="49C586AF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Ruby on </w:t>
      </w:r>
      <w:r>
        <w:rPr>
          <w:spacing w:val="-2"/>
          <w:sz w:val="24"/>
        </w:rPr>
        <w:t>Rails</w:t>
      </w:r>
    </w:p>
    <w:p w14:paraId="266DB08F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.NET</w:t>
      </w:r>
    </w:p>
    <w:p w14:paraId="7A6B3144">
      <w:pPr>
        <w:pStyle w:val="9"/>
        <w:spacing w:after="0" w:line="240" w:lineRule="auto"/>
        <w:jc w:val="left"/>
        <w:rPr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6C438D6A">
      <w:pPr>
        <w:pStyle w:val="3"/>
        <w:numPr>
          <w:ilvl w:val="1"/>
          <w:numId w:val="1"/>
        </w:numPr>
        <w:tabs>
          <w:tab w:val="left" w:pos="2182"/>
        </w:tabs>
        <w:spacing w:before="82" w:after="0" w:line="240" w:lineRule="auto"/>
        <w:ind w:left="2182" w:right="0" w:hanging="826"/>
        <w:jc w:val="left"/>
      </w:pPr>
      <w:bookmarkStart w:id="37" w:name="4.2.​Klijentske platforme "/>
      <w:bookmarkEnd w:id="37"/>
      <w:r>
        <w:t>Klijentske</w:t>
      </w:r>
      <w:r>
        <w:rPr>
          <w:spacing w:val="-10"/>
        </w:rPr>
        <w:t xml:space="preserve"> </w:t>
      </w:r>
      <w:r>
        <w:rPr>
          <w:spacing w:val="-2"/>
        </w:rPr>
        <w:t>platforme</w:t>
      </w:r>
    </w:p>
    <w:p w14:paraId="2BA4BA45">
      <w:pPr>
        <w:pStyle w:val="6"/>
        <w:spacing w:before="128"/>
        <w:ind w:left="23"/>
      </w:pPr>
      <w:r>
        <w:t>Za</w:t>
      </w:r>
      <w:r>
        <w:rPr>
          <w:spacing w:val="-14"/>
        </w:rPr>
        <w:t xml:space="preserve"> </w:t>
      </w:r>
      <w:r>
        <w:t>realizaciju</w:t>
      </w:r>
      <w:r>
        <w:rPr>
          <w:spacing w:val="-13"/>
        </w:rPr>
        <w:t xml:space="preserve"> </w:t>
      </w:r>
      <w:r>
        <w:t>projekta</w:t>
      </w:r>
      <w:r>
        <w:rPr>
          <w:spacing w:val="-14"/>
        </w:rPr>
        <w:t xml:space="preserve"> </w:t>
      </w:r>
      <w:r>
        <w:t>može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izabrati</w:t>
      </w:r>
      <w:r>
        <w:rPr>
          <w:spacing w:val="-14"/>
        </w:rPr>
        <w:t xml:space="preserve"> </w:t>
      </w:r>
      <w:r>
        <w:t>klijentska</w:t>
      </w:r>
      <w:r>
        <w:rPr>
          <w:spacing w:val="-13"/>
        </w:rPr>
        <w:t xml:space="preserve"> </w:t>
      </w:r>
      <w:r>
        <w:t>platforma</w:t>
      </w:r>
      <w:r>
        <w:rPr>
          <w:spacing w:val="-13"/>
        </w:rPr>
        <w:t xml:space="preserve"> </w:t>
      </w:r>
      <w:r>
        <w:t>po</w:t>
      </w:r>
      <w:r>
        <w:rPr>
          <w:spacing w:val="-14"/>
        </w:rPr>
        <w:t xml:space="preserve"> </w:t>
      </w:r>
      <w:r>
        <w:rPr>
          <w:spacing w:val="-2"/>
        </w:rPr>
        <w:t>želji:</w:t>
      </w:r>
    </w:p>
    <w:p w14:paraId="79161573">
      <w:pPr>
        <w:pStyle w:val="9"/>
        <w:numPr>
          <w:ilvl w:val="0"/>
          <w:numId w:val="2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w w:val="90"/>
          <w:sz w:val="24"/>
        </w:rPr>
        <w:t>Klasična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39"/>
          <w:sz w:val="24"/>
        </w:rPr>
        <w:t xml:space="preserve"> </w:t>
      </w:r>
      <w:r>
        <w:rPr>
          <w:spacing w:val="-2"/>
          <w:w w:val="90"/>
          <w:sz w:val="24"/>
        </w:rPr>
        <w:t>aplikacija</w:t>
      </w:r>
    </w:p>
    <w:p w14:paraId="21A204FE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Single-page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aplikacija</w:t>
      </w:r>
      <w:r>
        <w:rPr>
          <w:spacing w:val="-2"/>
          <w:sz w:val="24"/>
        </w:rPr>
        <w:t xml:space="preserve"> </w:t>
      </w:r>
      <w:r>
        <w:rPr>
          <w:sz w:val="24"/>
        </w:rPr>
        <w:t>(npr.</w:t>
      </w:r>
      <w:r>
        <w:rPr>
          <w:spacing w:val="-2"/>
          <w:sz w:val="24"/>
        </w:rPr>
        <w:t xml:space="preserve"> </w:t>
      </w:r>
      <w:r>
        <w:rPr>
          <w:sz w:val="24"/>
        </w:rPr>
        <w:t>Angular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servisi)</w:t>
      </w:r>
    </w:p>
    <w:p w14:paraId="0EBE16CA">
      <w:pPr>
        <w:pStyle w:val="9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Mobilna aplikacija (Android ili </w:t>
      </w:r>
      <w:r>
        <w:rPr>
          <w:spacing w:val="-4"/>
          <w:sz w:val="24"/>
        </w:rPr>
        <w:t>iOS)</w:t>
      </w:r>
    </w:p>
    <w:p w14:paraId="50897A5D">
      <w:pPr>
        <w:pStyle w:val="6"/>
        <w:spacing w:before="83"/>
      </w:pPr>
    </w:p>
    <w:p w14:paraId="44A4B007">
      <w:pPr>
        <w:pStyle w:val="6"/>
        <w:spacing w:line="276" w:lineRule="auto"/>
        <w:ind w:left="23" w:right="43"/>
        <w:jc w:val="both"/>
      </w:pPr>
      <w:r>
        <w:t>Vizuelni izgled aplikacije aplikacije se ne ocenjuje direktno, ali lepši izgled svakako ostavlja bolji utisak.</w:t>
      </w:r>
    </w:p>
    <w:p w14:paraId="03200353">
      <w:pPr>
        <w:pStyle w:val="6"/>
        <w:spacing w:before="44"/>
      </w:pPr>
    </w:p>
    <w:p w14:paraId="7EAE70F3">
      <w:pPr>
        <w:pStyle w:val="3"/>
        <w:numPr>
          <w:ilvl w:val="1"/>
          <w:numId w:val="1"/>
        </w:numPr>
        <w:tabs>
          <w:tab w:val="left" w:pos="2180"/>
        </w:tabs>
        <w:spacing w:before="0" w:after="0" w:line="240" w:lineRule="auto"/>
        <w:ind w:left="2180" w:right="0" w:hanging="824"/>
        <w:jc w:val="both"/>
      </w:pPr>
      <w:bookmarkStart w:id="38" w:name="4.3.​Slanje e-maila "/>
      <w:bookmarkEnd w:id="38"/>
      <w:r>
        <w:t>Slanje</w:t>
      </w:r>
      <w:r>
        <w:rPr>
          <w:spacing w:val="-8"/>
        </w:rPr>
        <w:t xml:space="preserve"> </w:t>
      </w:r>
      <w:r>
        <w:t>e-</w:t>
      </w:r>
      <w:r>
        <w:rPr>
          <w:spacing w:val="-2"/>
        </w:rPr>
        <w:t>maila</w:t>
      </w:r>
    </w:p>
    <w:p w14:paraId="2401BB9A">
      <w:pPr>
        <w:pStyle w:val="6"/>
        <w:spacing w:before="128" w:line="276" w:lineRule="auto"/>
        <w:ind w:left="23" w:right="39"/>
        <w:jc w:val="both"/>
      </w:pPr>
      <w:r>
        <w:t>Za slanje emaila nije obezbeđen poseban servis. Možete koristiti sopstveni email nalog. Opciono, slanje notifikacija u vidu emaila možete da odradite korišćenjem message queue-a.</w:t>
      </w:r>
    </w:p>
    <w:p w14:paraId="08A8DC65">
      <w:pPr>
        <w:pStyle w:val="6"/>
        <w:spacing w:before="44"/>
      </w:pPr>
    </w:p>
    <w:p w14:paraId="16E5CADD">
      <w:pPr>
        <w:pStyle w:val="3"/>
        <w:numPr>
          <w:ilvl w:val="1"/>
          <w:numId w:val="1"/>
        </w:numPr>
        <w:tabs>
          <w:tab w:val="left" w:pos="2180"/>
        </w:tabs>
        <w:spacing w:before="0" w:after="0" w:line="240" w:lineRule="auto"/>
        <w:ind w:left="2180" w:right="0" w:hanging="824"/>
        <w:jc w:val="both"/>
      </w:pPr>
      <w:bookmarkStart w:id="39" w:name="4.4.​API dizajn "/>
      <w:bookmarkEnd w:id="39"/>
      <w:r>
        <w:t>API</w:t>
      </w:r>
      <w:r>
        <w:rPr>
          <w:spacing w:val="-3"/>
        </w:rPr>
        <w:t xml:space="preserve"> </w:t>
      </w:r>
      <w:r>
        <w:rPr>
          <w:spacing w:val="-2"/>
        </w:rPr>
        <w:t>dizajn</w:t>
      </w:r>
    </w:p>
    <w:p w14:paraId="7D6E6B9C">
      <w:pPr>
        <w:pStyle w:val="6"/>
        <w:spacing w:before="129" w:line="276" w:lineRule="auto"/>
        <w:ind w:left="23" w:right="2"/>
        <w:jc w:val="both"/>
      </w:pPr>
      <w:r>
        <w:t>API glavne aplikacije treba da bude dizajniran i dokumentovan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skladu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fldChar w:fldCharType="begin"/>
      </w:r>
      <w:r>
        <w:instrText xml:space="preserve"> HYPERLINK "https://spec.openapis.org/oas/latest.html" \h </w:instrText>
      </w:r>
      <w:r>
        <w:fldChar w:fldCharType="separate"/>
      </w:r>
      <w:r>
        <w:rPr>
          <w:u w:val="single"/>
        </w:rPr>
        <w:t>OpenAPI</w:t>
      </w:r>
      <w:r>
        <w:rPr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"https://spec.openapis.org/oas/latest.html" \h </w:instrText>
      </w:r>
      <w:r>
        <w:fldChar w:fldCharType="separate"/>
      </w:r>
      <w:r>
        <w:rPr>
          <w:spacing w:val="-2"/>
          <w:u w:val="single"/>
        </w:rPr>
        <w:t>specifikacijom</w:t>
      </w:r>
      <w:r>
        <w:rPr>
          <w:spacing w:val="-2"/>
          <w:u w:val="single"/>
        </w:rPr>
        <w:fldChar w:fldCharType="end"/>
      </w:r>
      <w:r>
        <w:rPr>
          <w:spacing w:val="-2"/>
        </w:rPr>
        <w:t>.</w:t>
      </w:r>
    </w:p>
    <w:p w14:paraId="7E94E885">
      <w:pPr>
        <w:pStyle w:val="6"/>
        <w:spacing w:before="44"/>
      </w:pPr>
    </w:p>
    <w:p w14:paraId="6409CF21">
      <w:pPr>
        <w:pStyle w:val="3"/>
        <w:numPr>
          <w:ilvl w:val="1"/>
          <w:numId w:val="1"/>
        </w:numPr>
        <w:tabs>
          <w:tab w:val="left" w:pos="2182"/>
        </w:tabs>
        <w:spacing w:before="0" w:after="0" w:line="240" w:lineRule="auto"/>
        <w:ind w:left="2182" w:right="0" w:hanging="826"/>
        <w:jc w:val="left"/>
      </w:pPr>
      <w:bookmarkStart w:id="40" w:name="4.5.​Keširanje podataka "/>
      <w:bookmarkEnd w:id="40"/>
      <w:r>
        <w:t>Keširanje</w:t>
      </w:r>
      <w:r>
        <w:rPr>
          <w:spacing w:val="-9"/>
        </w:rPr>
        <w:t xml:space="preserve"> </w:t>
      </w:r>
      <w:r>
        <w:rPr>
          <w:spacing w:val="-2"/>
        </w:rPr>
        <w:t>podataka</w:t>
      </w:r>
    </w:p>
    <w:p w14:paraId="450EF52C">
      <w:pPr>
        <w:pStyle w:val="6"/>
        <w:spacing w:before="128" w:line="276" w:lineRule="auto"/>
        <w:ind w:left="23" w:right="125"/>
      </w:pPr>
      <w:r>
        <w:t>Za</w:t>
      </w:r>
      <w:r>
        <w:rPr>
          <w:spacing w:val="-14"/>
        </w:rPr>
        <w:t xml:space="preserve"> </w:t>
      </w:r>
      <w:r>
        <w:t>potrebe</w:t>
      </w:r>
      <w:r>
        <w:rPr>
          <w:spacing w:val="-14"/>
        </w:rPr>
        <w:t xml:space="preserve"> </w:t>
      </w:r>
      <w:r>
        <w:t>keširanja</w:t>
      </w:r>
      <w:r>
        <w:rPr>
          <w:spacing w:val="-14"/>
        </w:rPr>
        <w:t xml:space="preserve"> </w:t>
      </w:r>
      <w:r>
        <w:t>podataka</w:t>
      </w:r>
      <w:r>
        <w:rPr>
          <w:spacing w:val="-14"/>
        </w:rPr>
        <w:t xml:space="preserve"> </w:t>
      </w:r>
      <w:r>
        <w:t>možete</w:t>
      </w:r>
      <w:r>
        <w:rPr>
          <w:spacing w:val="-14"/>
        </w:rPr>
        <w:t xml:space="preserve"> </w:t>
      </w:r>
      <w:r>
        <w:t>koristiti</w:t>
      </w:r>
      <w:r>
        <w:rPr>
          <w:spacing w:val="-14"/>
        </w:rPr>
        <w:t xml:space="preserve"> </w:t>
      </w:r>
      <w:r>
        <w:t>bilo</w:t>
      </w:r>
      <w:r>
        <w:rPr>
          <w:spacing w:val="-14"/>
        </w:rPr>
        <w:t xml:space="preserve"> </w:t>
      </w:r>
      <w:r>
        <w:t>koji</w:t>
      </w:r>
      <w:r>
        <w:rPr>
          <w:spacing w:val="-14"/>
        </w:rPr>
        <w:t xml:space="preserve"> </w:t>
      </w:r>
      <w:r>
        <w:t>od</w:t>
      </w:r>
      <w:r>
        <w:rPr>
          <w:spacing w:val="-14"/>
        </w:rPr>
        <w:t xml:space="preserve"> </w:t>
      </w:r>
      <w:r>
        <w:t>L2</w:t>
      </w:r>
      <w:r>
        <w:rPr>
          <w:spacing w:val="-14"/>
        </w:rPr>
        <w:t xml:space="preserve"> </w:t>
      </w:r>
      <w:r>
        <w:t>nivoa</w:t>
      </w:r>
      <w:r>
        <w:rPr>
          <w:spacing w:val="-14"/>
        </w:rPr>
        <w:t xml:space="preserve"> </w:t>
      </w:r>
      <w:r>
        <w:t>keširanja,</w:t>
      </w:r>
      <w:r>
        <w:rPr>
          <w:spacing w:val="-14"/>
        </w:rPr>
        <w:t xml:space="preserve"> </w:t>
      </w:r>
      <w:r>
        <w:t>od kojih su neki bili pokazani na terminima vežbi.</w:t>
      </w:r>
    </w:p>
    <w:p w14:paraId="180B54EA">
      <w:pPr>
        <w:pStyle w:val="6"/>
        <w:spacing w:before="44"/>
      </w:pPr>
    </w:p>
    <w:p w14:paraId="5785B6EC">
      <w:pPr>
        <w:pStyle w:val="3"/>
        <w:numPr>
          <w:ilvl w:val="1"/>
          <w:numId w:val="1"/>
        </w:numPr>
        <w:tabs>
          <w:tab w:val="left" w:pos="2180"/>
        </w:tabs>
        <w:spacing w:before="0" w:after="0" w:line="240" w:lineRule="auto"/>
        <w:ind w:left="2180" w:right="0" w:hanging="824"/>
        <w:jc w:val="both"/>
      </w:pPr>
      <w:bookmarkStart w:id="41" w:name="4.6.​Rate limiter "/>
      <w:bookmarkEnd w:id="41"/>
      <w:r>
        <w:t>Rate</w:t>
      </w:r>
      <w:r>
        <w:rPr>
          <w:spacing w:val="-4"/>
        </w:rPr>
        <w:t xml:space="preserve"> </w:t>
      </w:r>
      <w:r>
        <w:rPr>
          <w:spacing w:val="-2"/>
        </w:rPr>
        <w:t>limiter</w:t>
      </w:r>
    </w:p>
    <w:p w14:paraId="3C9C6BAE">
      <w:pPr>
        <w:spacing w:before="128" w:line="276" w:lineRule="auto"/>
        <w:ind w:left="23" w:right="35" w:firstLine="0"/>
        <w:jc w:val="both"/>
        <w:rPr>
          <w:rFonts w:ascii="Arial" w:hAnsi="Arial"/>
          <w:b/>
          <w:sz w:val="24"/>
        </w:rPr>
      </w:pPr>
      <w:r>
        <w:rPr>
          <w:sz w:val="24"/>
        </w:rPr>
        <w:t>Za potrebe ograničavanja broja zahteva u jednici vremena studentu se prepušta odabir algoritma (token bucket, leaky bucket, sliding window) i implementacija. Za svaki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koji</w:t>
      </w:r>
      <w:r>
        <w:rPr>
          <w:spacing w:val="-4"/>
          <w:sz w:val="24"/>
        </w:rPr>
        <w:t xml:space="preserve"> </w:t>
      </w:r>
      <w:r>
        <w:rPr>
          <w:sz w:val="24"/>
        </w:rPr>
        <w:t>koristi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limiter,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obavezno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je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dokazati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sistem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degradira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pod ekstremnim opterećenjem.</w:t>
      </w:r>
    </w:p>
    <w:p w14:paraId="7E3D3F8F">
      <w:pPr>
        <w:pStyle w:val="6"/>
        <w:spacing w:before="44"/>
        <w:rPr>
          <w:rFonts w:ascii="Arial"/>
          <w:b/>
        </w:rPr>
      </w:pPr>
    </w:p>
    <w:p w14:paraId="7D7F1261">
      <w:pPr>
        <w:pStyle w:val="3"/>
        <w:numPr>
          <w:ilvl w:val="1"/>
          <w:numId w:val="1"/>
        </w:numPr>
        <w:tabs>
          <w:tab w:val="left" w:pos="2182"/>
        </w:tabs>
        <w:spacing w:before="0" w:after="0" w:line="240" w:lineRule="auto"/>
        <w:ind w:left="2182" w:right="0" w:hanging="826"/>
        <w:jc w:val="left"/>
      </w:pPr>
      <w:bookmarkStart w:id="42" w:name="4.7.​Kompresija slika "/>
      <w:bookmarkEnd w:id="42"/>
      <w:r>
        <w:t>Kompresija</w:t>
      </w:r>
      <w:r>
        <w:rPr>
          <w:spacing w:val="-10"/>
        </w:rPr>
        <w:t xml:space="preserve"> </w:t>
      </w:r>
      <w:r>
        <w:rPr>
          <w:spacing w:val="-2"/>
        </w:rPr>
        <w:t>slika</w:t>
      </w:r>
    </w:p>
    <w:p w14:paraId="67414347">
      <w:pPr>
        <w:pStyle w:val="6"/>
        <w:spacing w:before="129" w:line="276" w:lineRule="auto"/>
        <w:ind w:left="23"/>
      </w:pPr>
      <w:r>
        <w:t>Za</w:t>
      </w:r>
      <w:r>
        <w:rPr>
          <w:spacing w:val="80"/>
        </w:rPr>
        <w:t xml:space="preserve"> </w:t>
      </w:r>
      <w:r>
        <w:t>implementaciju</w:t>
      </w:r>
      <w:r>
        <w:rPr>
          <w:spacing w:val="80"/>
        </w:rPr>
        <w:t xml:space="preserve"> </w:t>
      </w:r>
      <w:r>
        <w:t>kompresije</w:t>
      </w:r>
      <w:r>
        <w:rPr>
          <w:spacing w:val="80"/>
        </w:rPr>
        <w:t xml:space="preserve"> </w:t>
      </w:r>
      <w:r>
        <w:t>slika</w:t>
      </w:r>
      <w:r>
        <w:rPr>
          <w:spacing w:val="80"/>
        </w:rPr>
        <w:t xml:space="preserve"> </w:t>
      </w:r>
      <w:r>
        <w:t>mogu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koristiti</w:t>
      </w:r>
      <w:r>
        <w:rPr>
          <w:spacing w:val="80"/>
        </w:rPr>
        <w:t xml:space="preserve"> </w:t>
      </w:r>
      <w:r>
        <w:t>third</w:t>
      </w:r>
      <w:r>
        <w:rPr>
          <w:spacing w:val="80"/>
        </w:rPr>
        <w:t xml:space="preserve"> </w:t>
      </w:r>
      <w:r>
        <w:t>party</w:t>
      </w:r>
      <w:r>
        <w:rPr>
          <w:spacing w:val="80"/>
        </w:rPr>
        <w:t xml:space="preserve"> </w:t>
      </w:r>
      <w:r>
        <w:t>biblioteke</w:t>
      </w:r>
      <w:r>
        <w:rPr>
          <w:spacing w:val="80"/>
        </w:rPr>
        <w:t xml:space="preserve"> </w:t>
      </w:r>
      <w:r>
        <w:t>za kompresiju slika.</w:t>
      </w:r>
    </w:p>
    <w:p w14:paraId="5839A48E">
      <w:pPr>
        <w:pStyle w:val="3"/>
        <w:numPr>
          <w:ilvl w:val="1"/>
          <w:numId w:val="1"/>
        </w:numPr>
        <w:tabs>
          <w:tab w:val="left" w:pos="2180"/>
        </w:tabs>
        <w:spacing w:before="200" w:after="0" w:line="240" w:lineRule="auto"/>
        <w:ind w:left="2180" w:right="0" w:hanging="824"/>
        <w:jc w:val="both"/>
      </w:pPr>
      <w:bookmarkStart w:id="43" w:name="4.8.​Baza podataka "/>
      <w:bookmarkEnd w:id="43"/>
      <w:r>
        <w:t>Baza</w:t>
      </w:r>
      <w:r>
        <w:rPr>
          <w:spacing w:val="-4"/>
        </w:rPr>
        <w:t xml:space="preserve"> </w:t>
      </w:r>
      <w:r>
        <w:rPr>
          <w:spacing w:val="-2"/>
        </w:rPr>
        <w:t>podataka</w:t>
      </w:r>
    </w:p>
    <w:p w14:paraId="64A32FA8">
      <w:pPr>
        <w:pStyle w:val="6"/>
        <w:spacing w:before="168" w:line="276" w:lineRule="auto"/>
        <w:ind w:left="23"/>
      </w:pPr>
      <w:r>
        <w:t>Podaci moraju trajno da se čuvaju u relacionoj bazi podataka</w:t>
      </w:r>
      <w:r>
        <w:rPr>
          <w:spacing w:val="-11"/>
        </w:rPr>
        <w:t xml:space="preserve"> </w:t>
      </w:r>
      <w:r>
        <w:t>po</w:t>
      </w:r>
      <w:r>
        <w:rPr>
          <w:spacing w:val="-11"/>
        </w:rPr>
        <w:t xml:space="preserve"> </w:t>
      </w:r>
      <w:r>
        <w:t>izboru.</w:t>
      </w:r>
      <w:r>
        <w:rPr>
          <w:spacing w:val="-11"/>
        </w:rPr>
        <w:t xml:space="preserve"> </w:t>
      </w:r>
      <w:r>
        <w:t>Potrebno</w:t>
      </w:r>
      <w:r>
        <w:rPr>
          <w:spacing w:val="-11"/>
        </w:rPr>
        <w:t xml:space="preserve"> </w:t>
      </w:r>
      <w:r>
        <w:t>je prepoznati i ukloniti bar jedan ORM anti-patern.</w:t>
      </w:r>
    </w:p>
    <w:p w14:paraId="7325BF05">
      <w:pPr>
        <w:pStyle w:val="6"/>
        <w:spacing w:after="0" w:line="276" w:lineRule="auto"/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3884C7FD">
      <w:pPr>
        <w:pStyle w:val="2"/>
        <w:numPr>
          <w:ilvl w:val="0"/>
          <w:numId w:val="1"/>
        </w:numPr>
        <w:tabs>
          <w:tab w:val="left" w:pos="1462"/>
        </w:tabs>
        <w:spacing w:before="82" w:after="0" w:line="240" w:lineRule="auto"/>
        <w:ind w:left="1462" w:right="0" w:hanging="626"/>
        <w:jc w:val="left"/>
      </w:pPr>
      <w:bookmarkStart w:id="44" w:name="5.​Raspodela zadataka "/>
      <w:bookmarkEnd w:id="44"/>
      <w:r>
        <w:t>Raspodela</w:t>
      </w:r>
      <w:r>
        <w:rPr>
          <w:spacing w:val="-9"/>
        </w:rPr>
        <w:t xml:space="preserve"> </w:t>
      </w:r>
      <w:r>
        <w:rPr>
          <w:spacing w:val="-2"/>
        </w:rPr>
        <w:t>zadataka</w:t>
      </w:r>
    </w:p>
    <w:p w14:paraId="02AE2B9E">
      <w:pPr>
        <w:spacing w:before="175"/>
        <w:ind w:left="23" w:right="0" w:firstLine="0"/>
        <w:jc w:val="left"/>
        <w:rPr>
          <w:sz w:val="22"/>
        </w:rPr>
      </w:pPr>
      <w:r>
        <w:rPr>
          <w:sz w:val="22"/>
        </w:rPr>
        <w:t>Projekat</w:t>
      </w:r>
      <w:r>
        <w:rPr>
          <w:spacing w:val="-5"/>
          <w:sz w:val="22"/>
        </w:rPr>
        <w:t xml:space="preserve"> </w:t>
      </w:r>
      <w:r>
        <w:rPr>
          <w:sz w:val="22"/>
        </w:rPr>
        <w:t>nosi</w:t>
      </w:r>
      <w:r>
        <w:rPr>
          <w:spacing w:val="-5"/>
          <w:sz w:val="22"/>
        </w:rPr>
        <w:t xml:space="preserve"> </w:t>
      </w:r>
      <w:r>
        <w:rPr>
          <w:rFonts w:ascii="Arial"/>
          <w:b/>
          <w:sz w:val="22"/>
        </w:rPr>
        <w:t>60</w:t>
      </w:r>
      <w:r>
        <w:rPr>
          <w:rFonts w:ascii="Arial"/>
          <w:b/>
          <w:spacing w:val="-4"/>
          <w:sz w:val="22"/>
        </w:rPr>
        <w:t xml:space="preserve"> </w:t>
      </w:r>
      <w:r>
        <w:rPr>
          <w:spacing w:val="-2"/>
          <w:sz w:val="22"/>
        </w:rPr>
        <w:t>poena.</w:t>
      </w:r>
    </w:p>
    <w:p w14:paraId="71264E78">
      <w:pPr>
        <w:pStyle w:val="6"/>
        <w:spacing w:before="76"/>
        <w:rPr>
          <w:sz w:val="22"/>
        </w:rPr>
      </w:pPr>
    </w:p>
    <w:p w14:paraId="25FFEE87"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1:</w:t>
      </w:r>
    </w:p>
    <w:p w14:paraId="558D8A16">
      <w:pPr>
        <w:pStyle w:val="9"/>
        <w:numPr>
          <w:ilvl w:val="0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3.2,</w:t>
      </w:r>
      <w:r>
        <w:rPr>
          <w:spacing w:val="-5"/>
          <w:sz w:val="22"/>
        </w:rPr>
        <w:t xml:space="preserve"> </w:t>
      </w:r>
      <w:r>
        <w:rPr>
          <w:sz w:val="22"/>
        </w:rPr>
        <w:t>3.5,</w:t>
      </w:r>
      <w:r>
        <w:rPr>
          <w:spacing w:val="-4"/>
          <w:sz w:val="22"/>
        </w:rPr>
        <w:t xml:space="preserve"> </w:t>
      </w:r>
      <w:r>
        <w:rPr>
          <w:sz w:val="22"/>
        </w:rPr>
        <w:t>3.8,</w:t>
      </w:r>
      <w:r>
        <w:rPr>
          <w:spacing w:val="-5"/>
          <w:sz w:val="22"/>
        </w:rPr>
        <w:t xml:space="preserve"> </w:t>
      </w:r>
      <w:r>
        <w:rPr>
          <w:sz w:val="22"/>
        </w:rPr>
        <w:t>3.12,</w:t>
      </w:r>
      <w:r>
        <w:rPr>
          <w:spacing w:val="-4"/>
          <w:sz w:val="22"/>
        </w:rPr>
        <w:t xml:space="preserve"> </w:t>
      </w:r>
      <w:r>
        <w:rPr>
          <w:sz w:val="22"/>
        </w:rPr>
        <w:t>3.13,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POV</w:t>
      </w:r>
    </w:p>
    <w:p w14:paraId="137E4736">
      <w:pPr>
        <w:spacing w:before="38"/>
        <w:ind w:left="23" w:right="0" w:firstLine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2:</w:t>
      </w:r>
    </w:p>
    <w:p w14:paraId="0B31ED48">
      <w:pPr>
        <w:pStyle w:val="9"/>
        <w:numPr>
          <w:ilvl w:val="0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3.3,</w:t>
      </w:r>
      <w:r>
        <w:rPr>
          <w:spacing w:val="-8"/>
          <w:sz w:val="22"/>
        </w:rPr>
        <w:t xml:space="preserve"> </w:t>
      </w:r>
      <w:r>
        <w:rPr>
          <w:sz w:val="22"/>
        </w:rPr>
        <w:t>3.7,</w:t>
      </w:r>
      <w:r>
        <w:rPr>
          <w:spacing w:val="-8"/>
          <w:sz w:val="22"/>
        </w:rPr>
        <w:t xml:space="preserve"> </w:t>
      </w:r>
      <w:r>
        <w:rPr>
          <w:sz w:val="22"/>
        </w:rPr>
        <w:t>3.10,</w:t>
      </w:r>
      <w:r>
        <w:rPr>
          <w:spacing w:val="-8"/>
          <w:sz w:val="22"/>
        </w:rPr>
        <w:t xml:space="preserve"> </w:t>
      </w:r>
      <w:r>
        <w:rPr>
          <w:sz w:val="22"/>
        </w:rPr>
        <w:t>3.11,</w:t>
      </w:r>
      <w:r>
        <w:rPr>
          <w:spacing w:val="-8"/>
          <w:sz w:val="22"/>
        </w:rPr>
        <w:t xml:space="preserve"> </w:t>
      </w:r>
      <w:r>
        <w:rPr>
          <w:sz w:val="22"/>
        </w:rPr>
        <w:t>3.14,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POV</w:t>
      </w:r>
    </w:p>
    <w:p w14:paraId="64869AC8">
      <w:pPr>
        <w:spacing w:before="38"/>
        <w:ind w:left="23" w:right="0" w:firstLine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3:</w:t>
      </w:r>
    </w:p>
    <w:p w14:paraId="2D9DE3B5">
      <w:pPr>
        <w:pStyle w:val="9"/>
        <w:numPr>
          <w:ilvl w:val="0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3.1,</w:t>
      </w:r>
      <w:r>
        <w:rPr>
          <w:spacing w:val="-5"/>
          <w:sz w:val="22"/>
        </w:rPr>
        <w:t xml:space="preserve"> </w:t>
      </w:r>
      <w:r>
        <w:rPr>
          <w:sz w:val="22"/>
        </w:rPr>
        <w:t>3.4,</w:t>
      </w:r>
      <w:r>
        <w:rPr>
          <w:spacing w:val="-4"/>
          <w:sz w:val="22"/>
        </w:rPr>
        <w:t xml:space="preserve"> </w:t>
      </w:r>
      <w:r>
        <w:rPr>
          <w:sz w:val="22"/>
        </w:rPr>
        <w:t>3.6,</w:t>
      </w:r>
      <w:r>
        <w:rPr>
          <w:spacing w:val="-4"/>
          <w:sz w:val="22"/>
        </w:rPr>
        <w:t xml:space="preserve"> </w:t>
      </w:r>
      <w:r>
        <w:rPr>
          <w:sz w:val="22"/>
        </w:rPr>
        <w:t>3.9,</w:t>
      </w:r>
      <w:r>
        <w:rPr>
          <w:spacing w:val="-4"/>
          <w:sz w:val="22"/>
        </w:rPr>
        <w:t xml:space="preserve"> </w:t>
      </w:r>
      <w:r>
        <w:rPr>
          <w:sz w:val="22"/>
        </w:rPr>
        <w:t>3.15,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POV</w:t>
      </w:r>
    </w:p>
    <w:p w14:paraId="546BA8A1">
      <w:pPr>
        <w:pStyle w:val="6"/>
        <w:rPr>
          <w:sz w:val="22"/>
        </w:rPr>
      </w:pPr>
    </w:p>
    <w:p w14:paraId="0E44468A">
      <w:pPr>
        <w:pStyle w:val="6"/>
        <w:spacing w:before="222"/>
        <w:rPr>
          <w:sz w:val="22"/>
        </w:rPr>
      </w:pPr>
    </w:p>
    <w:p w14:paraId="263556A2">
      <w:pPr>
        <w:pStyle w:val="2"/>
        <w:numPr>
          <w:ilvl w:val="0"/>
          <w:numId w:val="1"/>
        </w:numPr>
        <w:tabs>
          <w:tab w:val="left" w:pos="1462"/>
        </w:tabs>
        <w:spacing w:before="1" w:after="0" w:line="240" w:lineRule="auto"/>
        <w:ind w:left="1462" w:right="0" w:hanging="626"/>
        <w:jc w:val="left"/>
      </w:pPr>
      <w:bookmarkStart w:id="45" w:name="6.​Kontrolne tačke "/>
      <w:bookmarkEnd w:id="45"/>
      <w:r>
        <w:t>Kontrolne</w:t>
      </w:r>
      <w:r>
        <w:rPr>
          <w:spacing w:val="-9"/>
        </w:rPr>
        <w:t xml:space="preserve"> </w:t>
      </w:r>
      <w:r>
        <w:rPr>
          <w:spacing w:val="-4"/>
        </w:rPr>
        <w:t>tačke</w:t>
      </w:r>
    </w:p>
    <w:p w14:paraId="1E09657F">
      <w:pPr>
        <w:pStyle w:val="6"/>
        <w:spacing w:before="98"/>
        <w:rPr>
          <w:sz w:val="32"/>
        </w:rPr>
      </w:pPr>
    </w:p>
    <w:p w14:paraId="0A3B6063">
      <w:pPr>
        <w:spacing w:before="0" w:line="276" w:lineRule="auto"/>
        <w:ind w:left="23" w:right="0" w:firstLine="0"/>
        <w:jc w:val="left"/>
        <w:rPr>
          <w:sz w:val="22"/>
        </w:rPr>
      </w:pPr>
      <w:r>
        <w:rPr>
          <w:spacing w:val="-6"/>
          <w:sz w:val="22"/>
        </w:rPr>
        <w:t xml:space="preserve">Kontrolna tačka 1 će se održati u januaru i nosiće 11 bodova. Potrebno je napraviti model </w:t>
      </w:r>
      <w:r>
        <w:rPr>
          <w:sz w:val="22"/>
        </w:rPr>
        <w:t>celog sistema, kao i uraditi sledeće funkcionalnosti:</w:t>
      </w:r>
    </w:p>
    <w:p w14:paraId="239457B7">
      <w:pPr>
        <w:pStyle w:val="6"/>
        <w:spacing w:before="38"/>
        <w:rPr>
          <w:sz w:val="22"/>
        </w:rPr>
      </w:pPr>
    </w:p>
    <w:p w14:paraId="5D4C50A6">
      <w:pPr>
        <w:spacing w:before="0"/>
        <w:ind w:left="0" w:right="8058" w:firstLine="0"/>
        <w:jc w:val="righ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1:</w:t>
      </w:r>
    </w:p>
    <w:p w14:paraId="11E8D6BA">
      <w:pPr>
        <w:pStyle w:val="9"/>
        <w:numPr>
          <w:ilvl w:val="0"/>
          <w:numId w:val="2"/>
        </w:numPr>
        <w:tabs>
          <w:tab w:val="left" w:pos="359"/>
        </w:tabs>
        <w:spacing w:before="38" w:after="0" w:line="240" w:lineRule="auto"/>
        <w:ind w:left="359" w:right="8035" w:hanging="359"/>
        <w:jc w:val="right"/>
        <w:rPr>
          <w:sz w:val="22"/>
        </w:rPr>
      </w:pPr>
      <w:r>
        <w:rPr>
          <w:color w:val="1154CC"/>
          <w:spacing w:val="-5"/>
          <w:sz w:val="22"/>
          <w:u w:val="thick" w:color="1154CC"/>
        </w:rPr>
        <w:t>3.2</w:t>
      </w:r>
    </w:p>
    <w:p w14:paraId="10CF0243">
      <w:pPr>
        <w:pStyle w:val="9"/>
        <w:numPr>
          <w:ilvl w:val="0"/>
          <w:numId w:val="2"/>
        </w:numPr>
        <w:tabs>
          <w:tab w:val="left" w:pos="359"/>
        </w:tabs>
        <w:spacing w:before="38" w:after="0" w:line="240" w:lineRule="auto"/>
        <w:ind w:left="359" w:right="8035" w:hanging="359"/>
        <w:jc w:val="right"/>
        <w:rPr>
          <w:sz w:val="22"/>
        </w:rPr>
      </w:pPr>
      <w:r>
        <w:rPr>
          <w:spacing w:val="-5"/>
          <w:sz w:val="22"/>
        </w:rPr>
        <w:t>3.5</w:t>
      </w:r>
    </w:p>
    <w:p w14:paraId="63CAA8EE">
      <w:pPr>
        <w:spacing w:before="38"/>
        <w:ind w:left="0" w:right="8058" w:firstLine="0"/>
        <w:jc w:val="righ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2:</w:t>
      </w:r>
    </w:p>
    <w:p w14:paraId="765D82C0">
      <w:pPr>
        <w:pStyle w:val="9"/>
        <w:numPr>
          <w:ilvl w:val="0"/>
          <w:numId w:val="2"/>
        </w:numPr>
        <w:tabs>
          <w:tab w:val="left" w:pos="742"/>
        </w:tabs>
        <w:spacing w:before="37" w:after="0" w:line="240" w:lineRule="auto"/>
        <w:ind w:left="742" w:right="0" w:hanging="359"/>
        <w:jc w:val="left"/>
        <w:rPr>
          <w:sz w:val="22"/>
        </w:rPr>
      </w:pPr>
      <w:r>
        <w:rPr>
          <w:color w:val="1154CC"/>
          <w:spacing w:val="-5"/>
          <w:sz w:val="22"/>
          <w:u w:val="thick" w:color="1154CC"/>
        </w:rPr>
        <w:t>3.</w:t>
      </w:r>
      <w:r>
        <w:rPr>
          <w:spacing w:val="-5"/>
          <w:sz w:val="22"/>
        </w:rPr>
        <w:t>3</w:t>
      </w:r>
    </w:p>
    <w:p w14:paraId="786048B3">
      <w:pPr>
        <w:pStyle w:val="9"/>
        <w:numPr>
          <w:ilvl w:val="0"/>
          <w:numId w:val="2"/>
        </w:numPr>
        <w:tabs>
          <w:tab w:val="left" w:pos="742"/>
        </w:tabs>
        <w:spacing w:before="38" w:after="0" w:line="276" w:lineRule="auto"/>
        <w:ind w:left="23" w:right="6361" w:firstLine="360"/>
        <w:jc w:val="left"/>
        <w:rPr>
          <w:sz w:val="22"/>
        </w:rPr>
      </w:pPr>
      <w:r>
        <w:rPr>
          <w:color w:val="1154CC"/>
          <w:sz w:val="22"/>
          <w:u w:val="thick" w:color="1154CC"/>
        </w:rPr>
        <w:t>3.</w:t>
      </w:r>
      <w:r>
        <w:rPr>
          <w:sz w:val="22"/>
        </w:rPr>
        <w:t>7</w:t>
      </w:r>
      <w:r>
        <w:rPr>
          <w:spacing w:val="-16"/>
          <w:sz w:val="22"/>
        </w:rPr>
        <w:t xml:space="preserve"> </w:t>
      </w:r>
      <w:r>
        <w:rPr>
          <w:sz w:val="22"/>
        </w:rPr>
        <w:t>(bez</w:t>
      </w:r>
      <w:r>
        <w:rPr>
          <w:spacing w:val="-15"/>
          <w:sz w:val="22"/>
        </w:rPr>
        <w:t xml:space="preserve"> </w:t>
      </w:r>
      <w:r>
        <w:rPr>
          <w:sz w:val="22"/>
        </w:rPr>
        <w:t>transakcije) Student 3:</w:t>
      </w:r>
    </w:p>
    <w:p w14:paraId="1CDCAF55">
      <w:pPr>
        <w:pStyle w:val="9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3.1</w:t>
      </w:r>
    </w:p>
    <w:p w14:paraId="5EDB8011">
      <w:pPr>
        <w:pStyle w:val="9"/>
        <w:numPr>
          <w:ilvl w:val="0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color w:val="1154CC"/>
          <w:sz w:val="22"/>
          <w:u w:val="thick" w:color="1154CC"/>
        </w:rPr>
        <w:t>3.</w:t>
      </w:r>
      <w:r>
        <w:rPr>
          <w:sz w:val="22"/>
        </w:rPr>
        <w:t>6</w:t>
      </w:r>
      <w:r>
        <w:rPr>
          <w:spacing w:val="-4"/>
          <w:sz w:val="22"/>
        </w:rPr>
        <w:t xml:space="preserve"> </w:t>
      </w:r>
      <w:r>
        <w:rPr>
          <w:sz w:val="22"/>
        </w:rPr>
        <w:t>(bez</w:t>
      </w:r>
      <w:r>
        <w:rPr>
          <w:spacing w:val="-4"/>
          <w:sz w:val="22"/>
        </w:rPr>
        <w:t xml:space="preserve"> </w:t>
      </w:r>
      <w:r>
        <w:rPr>
          <w:sz w:val="22"/>
        </w:rPr>
        <w:t>rate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limitera),</w:t>
      </w:r>
    </w:p>
    <w:p w14:paraId="3DB696CF">
      <w:pPr>
        <w:pStyle w:val="6"/>
        <w:rPr>
          <w:sz w:val="22"/>
        </w:rPr>
      </w:pPr>
    </w:p>
    <w:p w14:paraId="16FDDD88">
      <w:pPr>
        <w:pStyle w:val="6"/>
        <w:spacing w:before="183"/>
        <w:rPr>
          <w:sz w:val="22"/>
        </w:rPr>
      </w:pPr>
    </w:p>
    <w:p w14:paraId="5CE9E6CC">
      <w:pPr>
        <w:pStyle w:val="2"/>
        <w:ind w:left="383" w:firstLine="0"/>
      </w:pPr>
      <w:bookmarkStart w:id="46" w:name="Kontrolna tačka 2  "/>
      <w:bookmarkEnd w:id="46"/>
      <w:r>
        <w:rPr>
          <w:w w:val="90"/>
        </w:rPr>
        <w:t>Kontrolna</w:t>
      </w:r>
      <w:r>
        <w:rPr>
          <w:spacing w:val="27"/>
        </w:rPr>
        <w:t xml:space="preserve"> </w:t>
      </w:r>
      <w:r>
        <w:rPr>
          <w:w w:val="90"/>
        </w:rPr>
        <w:t>tačka</w:t>
      </w:r>
      <w:r>
        <w:rPr>
          <w:spacing w:val="28"/>
        </w:rPr>
        <w:t xml:space="preserve"> </w:t>
      </w:r>
      <w:r>
        <w:rPr>
          <w:spacing w:val="-12"/>
          <w:w w:val="90"/>
        </w:rPr>
        <w:t>2</w:t>
      </w:r>
    </w:p>
    <w:p w14:paraId="6E8CAE7E">
      <w:pPr>
        <w:pStyle w:val="6"/>
        <w:spacing w:before="175" w:line="276" w:lineRule="auto"/>
        <w:ind w:left="23" w:right="36"/>
        <w:jc w:val="both"/>
      </w:pPr>
      <w:r>
        <w:t>Tačke 3.16, 3.17 i 3.18 predstavljaju teme za prezentacije (POV) koje će timovi izlagati</w:t>
      </w:r>
      <w:r>
        <w:rPr>
          <w:spacing w:val="-8"/>
        </w:rPr>
        <w:t xml:space="preserve"> </w:t>
      </w:r>
      <w:r>
        <w:t>u</w:t>
      </w:r>
      <w:r>
        <w:rPr>
          <w:spacing w:val="-17"/>
        </w:rPr>
        <w:t xml:space="preserve"> </w:t>
      </w:r>
      <w:r>
        <w:t>terminu</w:t>
      </w:r>
      <w:r>
        <w:rPr>
          <w:spacing w:val="-17"/>
        </w:rPr>
        <w:t xml:space="preserve"> </w:t>
      </w:r>
      <w:r>
        <w:t>vežbi.</w:t>
      </w:r>
      <w:r>
        <w:rPr>
          <w:spacing w:val="-16"/>
        </w:rPr>
        <w:t xml:space="preserve"> </w:t>
      </w:r>
      <w:r>
        <w:t>Svakom</w:t>
      </w:r>
      <w:r>
        <w:rPr>
          <w:spacing w:val="-17"/>
        </w:rPr>
        <w:t xml:space="preserve"> </w:t>
      </w:r>
      <w:r>
        <w:t>timu</w:t>
      </w:r>
      <w:r>
        <w:rPr>
          <w:spacing w:val="-17"/>
        </w:rPr>
        <w:t xml:space="preserve"> </w:t>
      </w:r>
      <w:r>
        <w:t>će</w:t>
      </w:r>
      <w:r>
        <w:rPr>
          <w:spacing w:val="-17"/>
        </w:rPr>
        <w:t xml:space="preserve"> </w:t>
      </w:r>
      <w:r>
        <w:t>nasumično</w:t>
      </w:r>
      <w:r>
        <w:rPr>
          <w:spacing w:val="-16"/>
        </w:rPr>
        <w:t xml:space="preserve"> </w:t>
      </w:r>
      <w:r>
        <w:t>biti</w:t>
      </w:r>
      <w:r>
        <w:rPr>
          <w:spacing w:val="-17"/>
        </w:rPr>
        <w:t xml:space="preserve"> </w:t>
      </w:r>
      <w:r>
        <w:t>dodeljena</w:t>
      </w:r>
      <w:r>
        <w:rPr>
          <w:spacing w:val="-17"/>
        </w:rPr>
        <w:t xml:space="preserve"> </w:t>
      </w:r>
      <w:r>
        <w:t>jedna</w:t>
      </w:r>
      <w:r>
        <w:rPr>
          <w:spacing w:val="-16"/>
        </w:rPr>
        <w:t xml:space="preserve"> </w:t>
      </w:r>
      <w:r>
        <w:t>tema,</w:t>
      </w:r>
      <w:r>
        <w:rPr>
          <w:spacing w:val="-17"/>
        </w:rPr>
        <w:t xml:space="preserve"> </w:t>
      </w:r>
      <w:r>
        <w:t>koju studenti rešavaju timski. Timska prezentacija nosi 15 poena i ujedno predstavlja kontrolnu tačku 2. Svaki tim treba da predstavi svoje rešenje na zadatu temu i objasni i pokaže kako su zahtevi iz teme implementirani u sklopu projekta. Prezentacija podrazumeva slajdove i implementacioni deo u projektu.</w:t>
      </w:r>
      <w:r>
        <w:rPr>
          <w:spacing w:val="-4"/>
        </w:rPr>
        <w:t xml:space="preserve"> </w:t>
      </w:r>
      <w:r>
        <w:t>Treba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traje okvirno 10 minuta. Svi članovi tima učestvuju u prezentaciji. Pošto su POV teme predviđene za timski rad, stari studenti koji rade samostalno projekat neće dobiti temu</w:t>
      </w:r>
      <w:r>
        <w:rPr>
          <w:spacing w:val="-11"/>
        </w:rPr>
        <w:t xml:space="preserve"> </w:t>
      </w:r>
      <w:r>
        <w:t>(samim</w:t>
      </w:r>
      <w:r>
        <w:rPr>
          <w:spacing w:val="-11"/>
        </w:rPr>
        <w:t xml:space="preserve"> </w:t>
      </w:r>
      <w:r>
        <w:t>tim</w:t>
      </w:r>
      <w:r>
        <w:rPr>
          <w:spacing w:val="-11"/>
        </w:rPr>
        <w:t xml:space="preserve"> </w:t>
      </w:r>
      <w:r>
        <w:t>neće</w:t>
      </w:r>
      <w:r>
        <w:rPr>
          <w:spacing w:val="-11"/>
        </w:rPr>
        <w:t xml:space="preserve"> </w:t>
      </w:r>
      <w:r>
        <w:t>imati</w:t>
      </w:r>
      <w:r>
        <w:rPr>
          <w:spacing w:val="-11"/>
        </w:rPr>
        <w:t xml:space="preserve"> </w:t>
      </w:r>
      <w:r>
        <w:t>ni</w:t>
      </w:r>
      <w:r>
        <w:rPr>
          <w:spacing w:val="-11"/>
        </w:rPr>
        <w:t xml:space="preserve"> </w:t>
      </w:r>
      <w:r>
        <w:t>drugu</w:t>
      </w:r>
      <w:r>
        <w:rPr>
          <w:spacing w:val="-11"/>
        </w:rPr>
        <w:t xml:space="preserve"> </w:t>
      </w:r>
      <w:r>
        <w:t>kontrolnu</w:t>
      </w:r>
      <w:r>
        <w:rPr>
          <w:spacing w:val="-11"/>
        </w:rPr>
        <w:t xml:space="preserve"> </w:t>
      </w:r>
      <w:r>
        <w:t>tačku).</w:t>
      </w:r>
    </w:p>
    <w:p w14:paraId="05A3BA41">
      <w:pPr>
        <w:pStyle w:val="6"/>
        <w:spacing w:before="42"/>
      </w:pPr>
    </w:p>
    <w:p w14:paraId="737C6F5B">
      <w:pPr>
        <w:pStyle w:val="6"/>
        <w:ind w:left="23"/>
      </w:pPr>
      <w:r>
        <w:t xml:space="preserve">Prezentacija </w:t>
      </w:r>
      <w:r>
        <w:rPr>
          <w:spacing w:val="-2"/>
        </w:rPr>
        <w:t>obuhvata:</w:t>
      </w:r>
    </w:p>
    <w:p w14:paraId="2245FD7F">
      <w:pPr>
        <w:pStyle w:val="9"/>
        <w:numPr>
          <w:ilvl w:val="1"/>
          <w:numId w:val="2"/>
        </w:numPr>
        <w:tabs>
          <w:tab w:val="left" w:pos="1462"/>
        </w:tabs>
        <w:spacing w:before="41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uvod - ukratko objasniti zadatu </w:t>
      </w:r>
      <w:r>
        <w:rPr>
          <w:spacing w:val="-4"/>
          <w:sz w:val="24"/>
        </w:rPr>
        <w:t>temu</w:t>
      </w:r>
    </w:p>
    <w:p w14:paraId="3067BD6E">
      <w:pPr>
        <w:pStyle w:val="9"/>
        <w:numPr>
          <w:ilvl w:val="1"/>
          <w:numId w:val="2"/>
        </w:numPr>
        <w:tabs>
          <w:tab w:val="left" w:pos="1463"/>
        </w:tabs>
        <w:spacing w:before="42" w:after="0" w:line="276" w:lineRule="auto"/>
        <w:ind w:left="1463" w:right="44" w:hanging="360"/>
        <w:jc w:val="left"/>
        <w:rPr>
          <w:sz w:val="24"/>
        </w:rPr>
      </w:pPr>
      <w:r>
        <w:rPr>
          <w:sz w:val="24"/>
        </w:rPr>
        <w:t>metodologija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koji</w:t>
      </w:r>
      <w:r>
        <w:rPr>
          <w:spacing w:val="80"/>
          <w:sz w:val="24"/>
        </w:rPr>
        <w:t xml:space="preserve"> </w:t>
      </w:r>
      <w:r>
        <w:rPr>
          <w:sz w:val="24"/>
        </w:rPr>
        <w:t>koncepti</w:t>
      </w:r>
      <w:r>
        <w:rPr>
          <w:spacing w:val="80"/>
          <w:sz w:val="24"/>
        </w:rPr>
        <w:t xml:space="preserve"> </w:t>
      </w:r>
      <w:r>
        <w:rPr>
          <w:sz w:val="24"/>
        </w:rPr>
        <w:t>/</w:t>
      </w:r>
      <w:r>
        <w:rPr>
          <w:spacing w:val="80"/>
          <w:sz w:val="24"/>
        </w:rPr>
        <w:t xml:space="preserve"> </w:t>
      </w:r>
      <w:r>
        <w:rPr>
          <w:sz w:val="24"/>
        </w:rPr>
        <w:t>mehanizmi</w:t>
      </w:r>
      <w:r>
        <w:rPr>
          <w:spacing w:val="80"/>
          <w:sz w:val="24"/>
        </w:rPr>
        <w:t xml:space="preserve"> </w:t>
      </w:r>
      <w:r>
        <w:rPr>
          <w:sz w:val="24"/>
        </w:rPr>
        <w:t>/</w:t>
      </w:r>
      <w:r>
        <w:rPr>
          <w:spacing w:val="80"/>
          <w:sz w:val="24"/>
        </w:rPr>
        <w:t xml:space="preserve"> </w:t>
      </w:r>
      <w:r>
        <w:rPr>
          <w:sz w:val="24"/>
        </w:rPr>
        <w:t>alati</w:t>
      </w:r>
      <w:r>
        <w:rPr>
          <w:spacing w:val="80"/>
          <w:sz w:val="24"/>
        </w:rPr>
        <w:t xml:space="preserve"> </w:t>
      </w:r>
      <w:r>
        <w:rPr>
          <w:sz w:val="24"/>
        </w:rPr>
        <w:t>su</w:t>
      </w:r>
      <w:r>
        <w:rPr>
          <w:spacing w:val="80"/>
          <w:sz w:val="24"/>
        </w:rPr>
        <w:t xml:space="preserve"> </w:t>
      </w:r>
      <w:r>
        <w:rPr>
          <w:sz w:val="24"/>
        </w:rPr>
        <w:t>korišteni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za </w:t>
      </w:r>
      <w:r>
        <w:rPr>
          <w:spacing w:val="-2"/>
          <w:sz w:val="24"/>
        </w:rPr>
        <w:t>implementaciju</w:t>
      </w:r>
    </w:p>
    <w:p w14:paraId="36AF6A24">
      <w:pPr>
        <w:pStyle w:val="9"/>
        <w:spacing w:after="0" w:line="276" w:lineRule="auto"/>
        <w:jc w:val="left"/>
        <w:rPr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6EEFA793">
      <w:pPr>
        <w:pStyle w:val="9"/>
        <w:numPr>
          <w:ilvl w:val="1"/>
          <w:numId w:val="2"/>
        </w:numPr>
        <w:tabs>
          <w:tab w:val="left" w:pos="1462"/>
        </w:tabs>
        <w:spacing w:before="82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demo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snimljen</w:t>
      </w:r>
      <w:r>
        <w:rPr>
          <w:spacing w:val="-15"/>
          <w:sz w:val="24"/>
        </w:rPr>
        <w:t xml:space="preserve"> </w:t>
      </w:r>
      <w:r>
        <w:rPr>
          <w:sz w:val="24"/>
        </w:rPr>
        <w:t>video</w:t>
      </w:r>
      <w:r>
        <w:rPr>
          <w:spacing w:val="-16"/>
          <w:sz w:val="24"/>
        </w:rPr>
        <w:t xml:space="preserve"> </w:t>
      </w:r>
      <w:r>
        <w:rPr>
          <w:sz w:val="24"/>
        </w:rPr>
        <w:t>materijal</w:t>
      </w:r>
      <w:r>
        <w:rPr>
          <w:spacing w:val="-15"/>
          <w:sz w:val="24"/>
        </w:rPr>
        <w:t xml:space="preserve"> </w:t>
      </w:r>
      <w:r>
        <w:rPr>
          <w:sz w:val="24"/>
        </w:rPr>
        <w:t>ili</w:t>
      </w:r>
      <w:r>
        <w:rPr>
          <w:spacing w:val="-15"/>
          <w:sz w:val="24"/>
        </w:rPr>
        <w:t xml:space="preserve"> </w:t>
      </w:r>
      <w:r>
        <w:rPr>
          <w:sz w:val="24"/>
        </w:rPr>
        <w:t>uživo</w:t>
      </w:r>
      <w:r>
        <w:rPr>
          <w:spacing w:val="-16"/>
          <w:sz w:val="24"/>
        </w:rPr>
        <w:t xml:space="preserve"> </w:t>
      </w:r>
      <w:r>
        <w:rPr>
          <w:sz w:val="24"/>
        </w:rPr>
        <w:t>demonstracija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rešenja</w:t>
      </w:r>
    </w:p>
    <w:p w14:paraId="07AACC95">
      <w:pPr>
        <w:pStyle w:val="9"/>
        <w:numPr>
          <w:ilvl w:val="1"/>
          <w:numId w:val="2"/>
        </w:numPr>
        <w:tabs>
          <w:tab w:val="left" w:pos="1462"/>
        </w:tabs>
        <w:spacing w:before="41" w:after="0" w:line="240" w:lineRule="auto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diskusija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kako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implementirano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rešenje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odgovara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traženim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zahtevima</w:t>
      </w:r>
    </w:p>
    <w:p w14:paraId="1CE90E1E">
      <w:pPr>
        <w:pStyle w:val="6"/>
      </w:pPr>
    </w:p>
    <w:p w14:paraId="7C01B708">
      <w:pPr>
        <w:pStyle w:val="6"/>
        <w:spacing w:before="124"/>
      </w:pPr>
    </w:p>
    <w:p w14:paraId="7D4E8924">
      <w:pPr>
        <w:pStyle w:val="6"/>
        <w:spacing w:line="276" w:lineRule="auto"/>
        <w:ind w:left="23" w:right="35"/>
        <w:jc w:val="both"/>
      </w:pPr>
      <w:r>
        <w:t>Za konačnu odbranu</w:t>
      </w:r>
      <w:r>
        <w:rPr>
          <w:spacing w:val="-1"/>
        </w:rPr>
        <w:t xml:space="preserve"> </w:t>
      </w:r>
      <w:r>
        <w:t>potrebno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implementirati</w:t>
      </w:r>
      <w:r>
        <w:rPr>
          <w:spacing w:val="-1"/>
        </w:rPr>
        <w:t xml:space="preserve"> </w:t>
      </w:r>
      <w:r>
        <w:t>sve</w:t>
      </w:r>
      <w:r>
        <w:rPr>
          <w:spacing w:val="-1"/>
        </w:rPr>
        <w:t xml:space="preserve"> </w:t>
      </w:r>
      <w:r>
        <w:t>ostale</w:t>
      </w:r>
      <w:r>
        <w:rPr>
          <w:spacing w:val="-1"/>
        </w:rPr>
        <w:t xml:space="preserve"> </w:t>
      </w:r>
      <w:r>
        <w:t>funkcionalnosti</w:t>
      </w:r>
      <w:r>
        <w:rPr>
          <w:spacing w:val="-1"/>
        </w:rPr>
        <w:t xml:space="preserve"> </w:t>
      </w:r>
      <w:r>
        <w:t>koje</w:t>
      </w:r>
      <w:r>
        <w:rPr>
          <w:spacing w:val="-1"/>
        </w:rPr>
        <w:t xml:space="preserve"> </w:t>
      </w:r>
      <w:r>
        <w:t>nisu pokrivene kontrolnim tačkama.</w:t>
      </w:r>
    </w:p>
    <w:p w14:paraId="62349B8A">
      <w:pPr>
        <w:pStyle w:val="6"/>
        <w:spacing w:before="42"/>
      </w:pPr>
    </w:p>
    <w:p w14:paraId="117E314C">
      <w:pPr>
        <w:pStyle w:val="6"/>
        <w:spacing w:line="276" w:lineRule="auto"/>
        <w:ind w:left="23" w:right="37"/>
        <w:jc w:val="both"/>
      </w:pPr>
      <w:r>
        <w:t>Timovi ili članovi tima koji ne budu izašli na prvu kontrolnu tačku, mogu da urade tražene</w:t>
      </w:r>
      <w:r>
        <w:rPr>
          <w:spacing w:val="-3"/>
        </w:rPr>
        <w:t xml:space="preserve"> </w:t>
      </w:r>
      <w:r>
        <w:t>funkcionalnosti,</w:t>
      </w:r>
      <w:r>
        <w:rPr>
          <w:spacing w:val="-3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će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tom</w:t>
      </w:r>
      <w:r>
        <w:rPr>
          <w:spacing w:val="-3"/>
        </w:rPr>
        <w:t xml:space="preserve"> </w:t>
      </w:r>
      <w:r>
        <w:t>slučaju</w:t>
      </w:r>
      <w:r>
        <w:rPr>
          <w:spacing w:val="-3"/>
        </w:rPr>
        <w:t xml:space="preserve"> </w:t>
      </w:r>
      <w:r>
        <w:t>osvojeni</w:t>
      </w:r>
      <w:r>
        <w:rPr>
          <w:spacing w:val="-3"/>
        </w:rPr>
        <w:t xml:space="preserve"> </w:t>
      </w:r>
      <w:r>
        <w:t>bodovi</w:t>
      </w:r>
      <w:r>
        <w:rPr>
          <w:spacing w:val="-3"/>
        </w:rPr>
        <w:t xml:space="preserve"> </w:t>
      </w:r>
      <w:r>
        <w:t>skalirati</w:t>
      </w:r>
      <w:r>
        <w:rPr>
          <w:spacing w:val="-3"/>
        </w:rPr>
        <w:t xml:space="preserve"> </w:t>
      </w:r>
      <w:r>
        <w:t>po</w:t>
      </w:r>
      <w:r>
        <w:rPr>
          <w:spacing w:val="-13"/>
        </w:rPr>
        <w:t xml:space="preserve"> </w:t>
      </w:r>
      <w:r>
        <w:t xml:space="preserve">formuli bodovi = broj_osvojenih_bodova * 0.8. Formula se odnosi samo na funkcionalnosti </w:t>
      </w:r>
      <w:r>
        <w:rPr>
          <w:w w:val="95"/>
        </w:rPr>
        <w:t>koje</w:t>
      </w:r>
      <w:r>
        <w:rPr>
          <w:spacing w:val="16"/>
        </w:rPr>
        <w:t xml:space="preserve"> </w:t>
      </w:r>
      <w:r>
        <w:rPr>
          <w:w w:val="95"/>
        </w:rPr>
        <w:t>studenti</w:t>
      </w:r>
      <w:r>
        <w:rPr>
          <w:spacing w:val="16"/>
        </w:rPr>
        <w:t xml:space="preserve"> </w:t>
      </w:r>
      <w:r>
        <w:rPr>
          <w:w w:val="95"/>
        </w:rPr>
        <w:t>pokažu</w:t>
      </w:r>
      <w:r>
        <w:rPr>
          <w:spacing w:val="16"/>
        </w:rPr>
        <w:t xml:space="preserve"> </w:t>
      </w:r>
      <w:r>
        <w:rPr>
          <w:w w:val="95"/>
        </w:rPr>
        <w:t>na</w:t>
      </w:r>
      <w:r>
        <w:rPr>
          <w:spacing w:val="16"/>
        </w:rPr>
        <w:t xml:space="preserve"> </w:t>
      </w:r>
      <w:r>
        <w:rPr>
          <w:w w:val="95"/>
        </w:rPr>
        <w:t>odbrani</w:t>
      </w:r>
      <w:r>
        <w:rPr>
          <w:spacing w:val="16"/>
        </w:rPr>
        <w:t xml:space="preserve"> </w:t>
      </w:r>
      <w:r>
        <w:rPr>
          <w:w w:val="95"/>
        </w:rPr>
        <w:t>a</w:t>
      </w:r>
      <w:r>
        <w:rPr>
          <w:spacing w:val="16"/>
        </w:rPr>
        <w:t xml:space="preserve"> </w:t>
      </w:r>
      <w:r>
        <w:rPr>
          <w:w w:val="95"/>
        </w:rPr>
        <w:t>koje</w:t>
      </w:r>
      <w:r>
        <w:rPr>
          <w:spacing w:val="16"/>
        </w:rPr>
        <w:t xml:space="preserve"> </w:t>
      </w:r>
      <w:r>
        <w:rPr>
          <w:w w:val="95"/>
        </w:rPr>
        <w:t>su</w:t>
      </w:r>
      <w:r>
        <w:rPr>
          <w:spacing w:val="16"/>
        </w:rPr>
        <w:t xml:space="preserve"> </w:t>
      </w:r>
      <w:r>
        <w:rPr>
          <w:w w:val="95"/>
        </w:rPr>
        <w:t>već</w:t>
      </w:r>
      <w:r>
        <w:rPr>
          <w:spacing w:val="16"/>
        </w:rPr>
        <w:t xml:space="preserve"> </w:t>
      </w:r>
      <w:r>
        <w:rPr>
          <w:w w:val="95"/>
        </w:rPr>
        <w:t>prethodno</w:t>
      </w:r>
      <w:r>
        <w:rPr>
          <w:spacing w:val="1"/>
        </w:rPr>
        <w:t xml:space="preserve"> </w:t>
      </w:r>
      <w:r>
        <w:rPr>
          <w:w w:val="95"/>
        </w:rPr>
        <w:t>tražene</w:t>
      </w:r>
      <w:r>
        <w:rPr>
          <w:spacing w:val="1"/>
        </w:rPr>
        <w:t xml:space="preserve"> </w:t>
      </w:r>
      <w:r>
        <w:rPr>
          <w:w w:val="95"/>
        </w:rPr>
        <w:t>za</w:t>
      </w:r>
      <w:r>
        <w:rPr>
          <w:spacing w:val="1"/>
        </w:rPr>
        <w:t xml:space="preserve"> </w:t>
      </w:r>
      <w:r>
        <w:rPr>
          <w:w w:val="95"/>
        </w:rPr>
        <w:t>kontrolnu</w:t>
      </w:r>
      <w:r>
        <w:t xml:space="preserve"> </w:t>
      </w:r>
      <w:r>
        <w:rPr>
          <w:spacing w:val="-2"/>
          <w:w w:val="85"/>
        </w:rPr>
        <w:t>tačku</w:t>
      </w:r>
    </w:p>
    <w:p w14:paraId="312E1139">
      <w:pPr>
        <w:pStyle w:val="6"/>
        <w:ind w:left="23"/>
        <w:jc w:val="both"/>
      </w:pPr>
      <w:r>
        <w:rPr>
          <w:spacing w:val="-4"/>
        </w:rPr>
        <w:t>1.</w:t>
      </w:r>
      <w:r>
        <w:rPr>
          <w:spacing w:val="-12"/>
        </w:rPr>
        <w:t xml:space="preserve"> </w:t>
      </w:r>
      <w:r>
        <w:rPr>
          <w:spacing w:val="-4"/>
        </w:rPr>
        <w:t>Kontrolna</w:t>
      </w:r>
      <w:r>
        <w:rPr>
          <w:spacing w:val="-12"/>
        </w:rPr>
        <w:t xml:space="preserve"> </w:t>
      </w:r>
      <w:r>
        <w:rPr>
          <w:spacing w:val="-4"/>
        </w:rPr>
        <w:t>tačka</w:t>
      </w:r>
      <w:r>
        <w:rPr>
          <w:spacing w:val="-11"/>
        </w:rPr>
        <w:t xml:space="preserve"> </w:t>
      </w:r>
      <w:r>
        <w:rPr>
          <w:spacing w:val="-4"/>
        </w:rPr>
        <w:t>2</w:t>
      </w:r>
      <w:r>
        <w:rPr>
          <w:spacing w:val="-12"/>
        </w:rPr>
        <w:t xml:space="preserve"> </w:t>
      </w:r>
      <w:r>
        <w:rPr>
          <w:spacing w:val="-4"/>
        </w:rPr>
        <w:t>ne</w:t>
      </w:r>
      <w:r>
        <w:rPr>
          <w:spacing w:val="-12"/>
        </w:rPr>
        <w:t xml:space="preserve"> </w:t>
      </w:r>
      <w:r>
        <w:rPr>
          <w:spacing w:val="-4"/>
        </w:rPr>
        <w:t>može</w:t>
      </w:r>
      <w:r>
        <w:rPr>
          <w:spacing w:val="-12"/>
        </w:rPr>
        <w:t xml:space="preserve"> </w:t>
      </w:r>
      <w:r>
        <w:rPr>
          <w:spacing w:val="-4"/>
        </w:rPr>
        <w:t>naknadno</w:t>
      </w:r>
      <w:r>
        <w:rPr>
          <w:spacing w:val="-11"/>
        </w:rPr>
        <w:t xml:space="preserve"> </w:t>
      </w:r>
      <w:r>
        <w:rPr>
          <w:spacing w:val="-4"/>
        </w:rPr>
        <w:t>da</w:t>
      </w:r>
      <w:r>
        <w:rPr>
          <w:spacing w:val="-12"/>
        </w:rPr>
        <w:t xml:space="preserve"> </w:t>
      </w:r>
      <w:r>
        <w:rPr>
          <w:spacing w:val="-4"/>
        </w:rPr>
        <w:t>se</w:t>
      </w:r>
      <w:r>
        <w:rPr>
          <w:spacing w:val="-12"/>
        </w:rPr>
        <w:t xml:space="preserve"> </w:t>
      </w:r>
      <w:r>
        <w:rPr>
          <w:spacing w:val="-4"/>
        </w:rPr>
        <w:t>brani.</w:t>
      </w:r>
    </w:p>
    <w:p w14:paraId="69200475">
      <w:pPr>
        <w:pStyle w:val="6"/>
      </w:pPr>
    </w:p>
    <w:p w14:paraId="39E08993">
      <w:pPr>
        <w:pStyle w:val="6"/>
        <w:spacing w:before="180"/>
      </w:pPr>
    </w:p>
    <w:p w14:paraId="13E26CA3">
      <w:pPr>
        <w:pStyle w:val="2"/>
        <w:numPr>
          <w:ilvl w:val="0"/>
          <w:numId w:val="1"/>
        </w:numPr>
        <w:tabs>
          <w:tab w:val="left" w:pos="1462"/>
        </w:tabs>
        <w:spacing w:before="0" w:after="0" w:line="240" w:lineRule="auto"/>
        <w:ind w:left="1462" w:right="0" w:hanging="626"/>
        <w:jc w:val="left"/>
      </w:pPr>
      <w:bookmarkStart w:id="47" w:name="7.​Akademska čestitost "/>
      <w:bookmarkEnd w:id="47"/>
      <w:r>
        <w:t>Akademska</w:t>
      </w:r>
      <w:r>
        <w:rPr>
          <w:spacing w:val="-9"/>
        </w:rPr>
        <w:t xml:space="preserve"> </w:t>
      </w:r>
      <w:r>
        <w:rPr>
          <w:spacing w:val="-2"/>
        </w:rPr>
        <w:t>čestitost</w:t>
      </w:r>
    </w:p>
    <w:p w14:paraId="678E82A8">
      <w:pPr>
        <w:pStyle w:val="6"/>
        <w:spacing w:before="175" w:line="276" w:lineRule="auto"/>
        <w:ind w:left="23" w:right="36"/>
        <w:jc w:val="both"/>
      </w:pPr>
      <w:r>
        <w:t>Akademska</w:t>
      </w:r>
      <w:r>
        <w:rPr>
          <w:spacing w:val="-17"/>
        </w:rPr>
        <w:t xml:space="preserve"> </w:t>
      </w:r>
      <w:r>
        <w:t>čestitost</w:t>
      </w:r>
      <w:r>
        <w:rPr>
          <w:spacing w:val="-12"/>
        </w:rPr>
        <w:t xml:space="preserve"> </w:t>
      </w:r>
      <w:r>
        <w:t>podrazumeva</w:t>
      </w:r>
      <w:r>
        <w:rPr>
          <w:spacing w:val="-10"/>
        </w:rPr>
        <w:t xml:space="preserve"> </w:t>
      </w:r>
      <w:r>
        <w:t>samostalno</w:t>
      </w:r>
      <w:r>
        <w:rPr>
          <w:spacing w:val="-10"/>
        </w:rPr>
        <w:t xml:space="preserve"> </w:t>
      </w:r>
      <w:r>
        <w:t>pisanje</w:t>
      </w:r>
      <w:r>
        <w:rPr>
          <w:spacing w:val="-17"/>
        </w:rPr>
        <w:t xml:space="preserve"> </w:t>
      </w:r>
      <w:r>
        <w:t>radova</w:t>
      </w:r>
      <w:r>
        <w:rPr>
          <w:spacing w:val="-17"/>
        </w:rPr>
        <w:t xml:space="preserve"> </w:t>
      </w:r>
      <w:r>
        <w:t>(teksta,</w:t>
      </w:r>
      <w:r>
        <w:rPr>
          <w:spacing w:val="-16"/>
        </w:rPr>
        <w:t xml:space="preserve"> </w:t>
      </w:r>
      <w:r>
        <w:t>programskog koda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slično)</w:t>
      </w:r>
      <w:r>
        <w:rPr>
          <w:spacing w:val="-6"/>
        </w:rPr>
        <w:t xml:space="preserve"> </w:t>
      </w:r>
      <w:r>
        <w:t>uz</w:t>
      </w:r>
      <w:r>
        <w:rPr>
          <w:spacing w:val="-6"/>
        </w:rPr>
        <w:t xml:space="preserve"> </w:t>
      </w:r>
      <w:r>
        <w:t>striktno</w:t>
      </w:r>
      <w:r>
        <w:rPr>
          <w:spacing w:val="-6"/>
        </w:rPr>
        <w:t xml:space="preserve"> </w:t>
      </w:r>
      <w:r>
        <w:t>poštovanje</w:t>
      </w:r>
      <w:r>
        <w:rPr>
          <w:spacing w:val="-6"/>
        </w:rPr>
        <w:t xml:space="preserve"> </w:t>
      </w:r>
      <w:r>
        <w:t>tuđih</w:t>
      </w:r>
      <w:r>
        <w:rPr>
          <w:spacing w:val="-6"/>
        </w:rPr>
        <w:t xml:space="preserve"> </w:t>
      </w:r>
      <w:r>
        <w:t>autorskih</w:t>
      </w:r>
      <w:r>
        <w:rPr>
          <w:spacing w:val="-6"/>
        </w:rPr>
        <w:t xml:space="preserve"> </w:t>
      </w:r>
      <w:r>
        <w:t>prava.</w:t>
      </w:r>
      <w:r>
        <w:rPr>
          <w:spacing w:val="-6"/>
        </w:rPr>
        <w:t xml:space="preserve"> </w:t>
      </w:r>
      <w:r>
        <w:t>Ovaj</w:t>
      </w:r>
      <w:r>
        <w:rPr>
          <w:spacing w:val="-6"/>
        </w:rPr>
        <w:t xml:space="preserve"> </w:t>
      </w:r>
      <w:r>
        <w:t>pojam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obaveza</w:t>
      </w:r>
      <w:r>
        <w:rPr>
          <w:spacing w:val="-17"/>
        </w:rPr>
        <w:t xml:space="preserve"> </w:t>
      </w:r>
      <w:r>
        <w:t>su sastavni deo Zakona o visokom obrazovanju:</w:t>
      </w:r>
    </w:p>
    <w:p w14:paraId="78F44F9C">
      <w:pPr>
        <w:pStyle w:val="6"/>
        <w:spacing w:before="240" w:line="276" w:lineRule="auto"/>
        <w:ind w:left="23"/>
      </w:pPr>
      <w:r>
        <w:fldChar w:fldCharType="begin"/>
      </w:r>
      <w:r>
        <w:instrText xml:space="preserve"> HYPERLINK "http://www.parlament.gov.rs/upload/archive/files/lat/pdf/predlozi_zakona/3048-14Lat.pdf" \h </w:instrText>
      </w:r>
      <w:r>
        <w:fldChar w:fldCharType="separate"/>
      </w:r>
      <w:r>
        <w:rPr>
          <w:color w:val="1154CC"/>
          <w:spacing w:val="-2"/>
          <w:u w:val="single" w:color="1154CC"/>
        </w:rPr>
        <w:t>http://www.parlament.gov.rs/upload/archive/files/lat/pdf/predlozi_zakona/3048-14Lat.</w:t>
      </w:r>
      <w:r>
        <w:rPr>
          <w:color w:val="1154CC"/>
          <w:spacing w:val="-2"/>
          <w:u w:val="single" w:color="1154CC"/>
        </w:rPr>
        <w:fldChar w:fldCharType="end"/>
      </w:r>
      <w:r>
        <w:rPr>
          <w:color w:val="1154CC"/>
          <w:spacing w:val="-2"/>
        </w:rPr>
        <w:t xml:space="preserve"> </w:t>
      </w:r>
      <w:r>
        <w:fldChar w:fldCharType="begin"/>
      </w:r>
      <w:r>
        <w:instrText xml:space="preserve"> HYPERLINK "http://www.parlament.gov.rs/upload/archive/files/lat/pdf/predlozi_zakona/3048-14Lat.pdf" \h </w:instrText>
      </w:r>
      <w:r>
        <w:fldChar w:fldCharType="separate"/>
      </w:r>
      <w:r>
        <w:rPr>
          <w:color w:val="1154CC"/>
          <w:spacing w:val="-4"/>
          <w:u w:val="single" w:color="1154CC"/>
        </w:rPr>
        <w:t>pdf</w:t>
      </w:r>
      <w:r>
        <w:rPr>
          <w:color w:val="1154CC"/>
          <w:spacing w:val="-4"/>
          <w:u w:val="single" w:color="1154CC"/>
        </w:rPr>
        <w:fldChar w:fldCharType="end"/>
      </w:r>
    </w:p>
    <w:p w14:paraId="7AC33369">
      <w:pPr>
        <w:pStyle w:val="6"/>
        <w:spacing w:before="240"/>
        <w:ind w:left="23"/>
      </w:pPr>
      <w:r>
        <w:rPr>
          <w:spacing w:val="-8"/>
        </w:rPr>
        <w:t>Više</w:t>
      </w:r>
      <w:r>
        <w:rPr>
          <w:spacing w:val="-4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ovoj</w:t>
      </w:r>
      <w:r>
        <w:rPr>
          <w:spacing w:val="-3"/>
        </w:rPr>
        <w:t xml:space="preserve"> </w:t>
      </w:r>
      <w:r>
        <w:rPr>
          <w:spacing w:val="-8"/>
        </w:rPr>
        <w:t>temi</w:t>
      </w:r>
      <w:r>
        <w:rPr>
          <w:spacing w:val="-4"/>
        </w:rPr>
        <w:t xml:space="preserve"> </w:t>
      </w:r>
      <w:r>
        <w:rPr>
          <w:spacing w:val="-8"/>
        </w:rPr>
        <w:t>možete</w:t>
      </w:r>
      <w:r>
        <w:rPr>
          <w:spacing w:val="-3"/>
        </w:rPr>
        <w:t xml:space="preserve"> </w:t>
      </w:r>
      <w:r>
        <w:rPr>
          <w:spacing w:val="-8"/>
        </w:rPr>
        <w:t>pronaći,</w:t>
      </w:r>
      <w:r>
        <w:rPr>
          <w:spacing w:val="-3"/>
        </w:rPr>
        <w:t xml:space="preserve"> </w:t>
      </w:r>
      <w:r>
        <w:rPr>
          <w:spacing w:val="-8"/>
        </w:rPr>
        <w:t>na</w:t>
      </w:r>
      <w:r>
        <w:rPr>
          <w:spacing w:val="-3"/>
        </w:rPr>
        <w:t xml:space="preserve"> </w:t>
      </w:r>
      <w:r>
        <w:rPr>
          <w:spacing w:val="-8"/>
        </w:rPr>
        <w:t>primer,</w:t>
      </w:r>
      <w:r>
        <w:rPr>
          <w:spacing w:val="-4"/>
        </w:rPr>
        <w:t xml:space="preserve"> </w:t>
      </w:r>
      <w:r>
        <w:rPr>
          <w:spacing w:val="-8"/>
        </w:rPr>
        <w:t>na</w:t>
      </w:r>
      <w:r>
        <w:rPr>
          <w:spacing w:val="-3"/>
        </w:rPr>
        <w:t xml:space="preserve"> </w:t>
      </w:r>
      <w:r>
        <w:rPr>
          <w:spacing w:val="-8"/>
        </w:rPr>
        <w:t>sledećim</w:t>
      </w:r>
      <w:r>
        <w:rPr>
          <w:spacing w:val="-3"/>
        </w:rPr>
        <w:t xml:space="preserve"> </w:t>
      </w:r>
      <w:r>
        <w:rPr>
          <w:spacing w:val="-8"/>
        </w:rPr>
        <w:t>linkovima:</w:t>
      </w:r>
    </w:p>
    <w:p w14:paraId="545F44C3">
      <w:pPr>
        <w:pStyle w:val="6"/>
        <w:spacing w:before="6"/>
      </w:pPr>
    </w:p>
    <w:p w14:paraId="51D62C6F">
      <w:pPr>
        <w:pStyle w:val="9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both"/>
        <w:rPr>
          <w:sz w:val="24"/>
        </w:rPr>
      </w:pPr>
      <w:r>
        <w:fldChar w:fldCharType="begin"/>
      </w:r>
      <w:r>
        <w:instrText xml:space="preserve"> HYPERLINK "https://en.wikipedia.org/wiki/Academic_honor_code" \h </w:instrText>
      </w:r>
      <w:r>
        <w:fldChar w:fldCharType="separate"/>
      </w:r>
      <w:r>
        <w:rPr>
          <w:color w:val="1154CC"/>
          <w:spacing w:val="-2"/>
          <w:sz w:val="24"/>
          <w:u w:val="single" w:color="1154CC"/>
        </w:rPr>
        <w:t>https://en.wikipedia.org/wiki/Academic_honor_code</w:t>
      </w:r>
      <w:r>
        <w:rPr>
          <w:color w:val="1154CC"/>
          <w:spacing w:val="-2"/>
          <w:sz w:val="24"/>
          <w:u w:val="single" w:color="1154CC"/>
        </w:rPr>
        <w:fldChar w:fldCharType="end"/>
      </w:r>
    </w:p>
    <w:p w14:paraId="456A11AC">
      <w:pPr>
        <w:pStyle w:val="6"/>
        <w:spacing w:before="5"/>
      </w:pPr>
    </w:p>
    <w:p w14:paraId="7C8E02D6">
      <w:pPr>
        <w:spacing w:before="0" w:line="276" w:lineRule="auto"/>
        <w:ind w:left="23" w:right="38" w:firstLine="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U okviru našeg predmeta to podrazumeva da studenti samostalno pišu sopstveni rad. Pomoć drugih studenata u obliku direktno preuzetih delova teksta ili programa nije dozvoljena. </w:t>
      </w:r>
      <w:r>
        <w:rPr>
          <w:rFonts w:ascii="Arial" w:hAnsi="Arial"/>
          <w:b/>
          <w:sz w:val="24"/>
        </w:rPr>
        <w:t>Kako se ovaj projekat radi u timu, odgovornost za nepridržavanje principa akademske čestitosti snose svi članovi tima.</w:t>
      </w:r>
    </w:p>
    <w:p w14:paraId="641C8ACC">
      <w:pPr>
        <w:pStyle w:val="6"/>
        <w:spacing w:before="240" w:line="276" w:lineRule="auto"/>
        <w:ind w:left="23"/>
      </w:pPr>
      <w:r>
        <w:t>Sistemi</w:t>
      </w:r>
      <w:r>
        <w:rPr>
          <w:spacing w:val="8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otkrivanje</w:t>
      </w:r>
      <w:r>
        <w:rPr>
          <w:spacing w:val="40"/>
        </w:rPr>
        <w:t xml:space="preserve"> </w:t>
      </w:r>
      <w:r>
        <w:t>plagijarizma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vremenom</w:t>
      </w:r>
      <w:r>
        <w:rPr>
          <w:spacing w:val="40"/>
        </w:rPr>
        <w:t xml:space="preserve"> </w:t>
      </w:r>
      <w:r>
        <w:t>postali</w:t>
      </w:r>
      <w:r>
        <w:rPr>
          <w:spacing w:val="40"/>
        </w:rPr>
        <w:t xml:space="preserve"> </w:t>
      </w:r>
      <w:r>
        <w:t>prilično</w:t>
      </w:r>
      <w:r>
        <w:rPr>
          <w:spacing w:val="40"/>
        </w:rPr>
        <w:t xml:space="preserve"> </w:t>
      </w:r>
      <w:r>
        <w:t>efektivni.</w:t>
      </w:r>
      <w:r>
        <w:rPr>
          <w:spacing w:val="40"/>
        </w:rPr>
        <w:t xml:space="preserve"> </w:t>
      </w:r>
      <w:r>
        <w:t>Više</w:t>
      </w:r>
      <w:r>
        <w:rPr>
          <w:spacing w:val="80"/>
        </w:rPr>
        <w:t xml:space="preserve"> </w:t>
      </w:r>
      <w:r>
        <w:t>informacija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može</w:t>
      </w:r>
      <w:r>
        <w:rPr>
          <w:spacing w:val="-16"/>
        </w:rPr>
        <w:t xml:space="preserve"> </w:t>
      </w:r>
      <w:r>
        <w:t>naći</w:t>
      </w:r>
      <w:r>
        <w:rPr>
          <w:spacing w:val="-17"/>
        </w:rPr>
        <w:t xml:space="preserve"> </w:t>
      </w:r>
      <w:r>
        <w:t>ovde:</w:t>
      </w:r>
      <w:r>
        <w:rPr>
          <w:spacing w:val="-17"/>
        </w:rPr>
        <w:t xml:space="preserve"> </w:t>
      </w:r>
      <w:r>
        <w:fldChar w:fldCharType="begin"/>
      </w:r>
      <w:r>
        <w:instrText xml:space="preserve"> HYPERLINK "https://theory.stanford.edu/~aiken/moss/" \h </w:instrText>
      </w:r>
      <w:r>
        <w:fldChar w:fldCharType="separate"/>
      </w:r>
      <w:r>
        <w:rPr>
          <w:color w:val="1154CC"/>
          <w:u w:val="single" w:color="1154CC"/>
        </w:rPr>
        <w:t>https://theory.stanford.edu/~aiken/moss/</w:t>
      </w:r>
      <w:r>
        <w:rPr>
          <w:color w:val="1154CC"/>
          <w:u w:val="single" w:color="1154CC"/>
        </w:rPr>
        <w:fldChar w:fldCharType="end"/>
      </w:r>
    </w:p>
    <w:p w14:paraId="096C89DD">
      <w:pPr>
        <w:pStyle w:val="2"/>
        <w:spacing w:before="240"/>
        <w:ind w:left="383" w:firstLine="0"/>
      </w:pPr>
      <w:bookmarkStart w:id="48" w:name="Preduslovi za izlazak na kontrolne tačke"/>
      <w:bookmarkEnd w:id="48"/>
      <w:r>
        <w:rPr>
          <w:spacing w:val="-2"/>
        </w:rPr>
        <w:t>Preduslovi</w:t>
      </w:r>
      <w:r>
        <w:rPr>
          <w:spacing w:val="-17"/>
        </w:rPr>
        <w:t xml:space="preserve"> </w:t>
      </w:r>
      <w:r>
        <w:rPr>
          <w:spacing w:val="-2"/>
        </w:rPr>
        <w:t>za</w:t>
      </w:r>
      <w:r>
        <w:rPr>
          <w:spacing w:val="-15"/>
        </w:rPr>
        <w:t xml:space="preserve"> </w:t>
      </w:r>
      <w:r>
        <w:rPr>
          <w:spacing w:val="-2"/>
        </w:rPr>
        <w:t>izlazak</w:t>
      </w:r>
      <w:r>
        <w:rPr>
          <w:spacing w:val="-14"/>
        </w:rPr>
        <w:t xml:space="preserve"> </w:t>
      </w:r>
      <w:r>
        <w:rPr>
          <w:spacing w:val="-2"/>
        </w:rPr>
        <w:t>na</w:t>
      </w:r>
      <w:r>
        <w:rPr>
          <w:spacing w:val="-15"/>
        </w:rPr>
        <w:t xml:space="preserve"> </w:t>
      </w:r>
      <w:r>
        <w:rPr>
          <w:spacing w:val="-2"/>
        </w:rPr>
        <w:t>kontrolne</w:t>
      </w:r>
      <w:r>
        <w:rPr>
          <w:spacing w:val="-15"/>
        </w:rPr>
        <w:t xml:space="preserve"> </w:t>
      </w:r>
      <w:r>
        <w:rPr>
          <w:spacing w:val="-2"/>
        </w:rPr>
        <w:t>tačke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finalnu</w:t>
      </w:r>
      <w:r>
        <w:rPr>
          <w:spacing w:val="-14"/>
        </w:rPr>
        <w:t xml:space="preserve"> </w:t>
      </w:r>
      <w:r>
        <w:rPr>
          <w:spacing w:val="-2"/>
        </w:rPr>
        <w:t>odbranu</w:t>
      </w:r>
    </w:p>
    <w:p w14:paraId="53A62318">
      <w:pPr>
        <w:pStyle w:val="9"/>
        <w:numPr>
          <w:ilvl w:val="0"/>
          <w:numId w:val="5"/>
        </w:numPr>
        <w:tabs>
          <w:tab w:val="left" w:pos="742"/>
        </w:tabs>
        <w:spacing w:before="295" w:after="0" w:line="240" w:lineRule="auto"/>
        <w:ind w:left="742" w:right="0" w:hanging="359"/>
        <w:jc w:val="both"/>
        <w:rPr>
          <w:sz w:val="24"/>
        </w:rPr>
      </w:pPr>
      <w:r>
        <w:rPr>
          <w:sz w:val="24"/>
        </w:rPr>
        <w:t xml:space="preserve">Svaki repozitorijum mora dodati nalog </w:t>
      </w:r>
      <w:r>
        <w:rPr>
          <w:rFonts w:ascii="Arial"/>
          <w:b/>
          <w:sz w:val="24"/>
        </w:rPr>
        <w:t xml:space="preserve">isa-asistent </w:t>
      </w:r>
      <w:r>
        <w:rPr>
          <w:sz w:val="24"/>
        </w:rPr>
        <w:t xml:space="preserve">kao </w:t>
      </w:r>
      <w:r>
        <w:rPr>
          <w:spacing w:val="-2"/>
          <w:sz w:val="24"/>
        </w:rPr>
        <w:t>kontributora.</w:t>
      </w:r>
    </w:p>
    <w:p w14:paraId="1E68699A">
      <w:pPr>
        <w:pStyle w:val="9"/>
        <w:numPr>
          <w:ilvl w:val="0"/>
          <w:numId w:val="5"/>
        </w:numPr>
        <w:tabs>
          <w:tab w:val="left" w:pos="743"/>
        </w:tabs>
        <w:spacing w:before="42" w:after="0" w:line="276" w:lineRule="auto"/>
        <w:ind w:left="743" w:right="36" w:hanging="360"/>
        <w:jc w:val="both"/>
        <w:rPr>
          <w:sz w:val="24"/>
        </w:rPr>
      </w:pPr>
      <w:r>
        <w:rPr>
          <w:sz w:val="24"/>
        </w:rPr>
        <w:t xml:space="preserve">Sve funkcionalnosti koje se prikazuju na kontrolnim tačkama i odbranama moraju biti dostupne u trenutnku odbrane na repozitorijumu projekta na </w:t>
      </w:r>
      <w:r>
        <w:rPr>
          <w:rFonts w:ascii="Arial" w:hAnsi="Arial"/>
          <w:i/>
          <w:sz w:val="24"/>
        </w:rPr>
        <w:t xml:space="preserve">main </w:t>
      </w:r>
      <w:r>
        <w:rPr>
          <w:spacing w:val="-2"/>
          <w:sz w:val="24"/>
        </w:rPr>
        <w:t>grani.</w:t>
      </w:r>
    </w:p>
    <w:p w14:paraId="47166885">
      <w:pPr>
        <w:pStyle w:val="9"/>
        <w:numPr>
          <w:ilvl w:val="0"/>
          <w:numId w:val="5"/>
        </w:numPr>
        <w:tabs>
          <w:tab w:val="left" w:pos="743"/>
        </w:tabs>
        <w:spacing w:before="0" w:after="0" w:line="276" w:lineRule="auto"/>
        <w:ind w:left="743" w:right="41" w:hanging="360"/>
        <w:jc w:val="both"/>
        <w:rPr>
          <w:sz w:val="24"/>
        </w:rPr>
      </w:pPr>
      <w:r>
        <w:rPr>
          <w:sz w:val="24"/>
        </w:rPr>
        <w:t>Za svaku odbranu i kontrolnu tačku obavezno je imati pripremljene podatke, skripte ili testove za demonstraciju urađenog.</w:t>
      </w:r>
    </w:p>
    <w:p w14:paraId="27DC3C38">
      <w:pPr>
        <w:pStyle w:val="9"/>
        <w:numPr>
          <w:ilvl w:val="0"/>
          <w:numId w:val="5"/>
        </w:numPr>
        <w:tabs>
          <w:tab w:val="left" w:pos="742"/>
        </w:tabs>
        <w:spacing w:before="0" w:after="0" w:line="240" w:lineRule="auto"/>
        <w:ind w:left="742" w:right="0" w:hanging="359"/>
        <w:jc w:val="both"/>
        <w:rPr>
          <w:sz w:val="24"/>
        </w:rPr>
      </w:pPr>
      <w:r>
        <w:rPr>
          <w:sz w:val="24"/>
        </w:rPr>
        <w:t xml:space="preserve">Sve funkcionalnosti se prikazuju sa istog </w:t>
      </w:r>
      <w:r>
        <w:rPr>
          <w:spacing w:val="-2"/>
          <w:sz w:val="24"/>
        </w:rPr>
        <w:t>računara.</w:t>
      </w:r>
    </w:p>
    <w:p w14:paraId="60787785">
      <w:pPr>
        <w:pStyle w:val="9"/>
        <w:spacing w:after="0" w:line="240" w:lineRule="auto"/>
        <w:jc w:val="both"/>
        <w:rPr>
          <w:sz w:val="24"/>
        </w:rPr>
        <w:sectPr>
          <w:pgSz w:w="11920" w:h="16840"/>
          <w:pgMar w:top="1600" w:right="1417" w:bottom="280" w:left="1417" w:header="710" w:footer="0" w:gutter="0"/>
          <w:cols w:space="720" w:num="1"/>
        </w:sectPr>
      </w:pPr>
    </w:p>
    <w:p w14:paraId="43BBC92C">
      <w:pPr>
        <w:pStyle w:val="9"/>
        <w:numPr>
          <w:ilvl w:val="0"/>
          <w:numId w:val="5"/>
        </w:numPr>
        <w:tabs>
          <w:tab w:val="left" w:pos="743"/>
        </w:tabs>
        <w:spacing w:before="82" w:after="0" w:line="276" w:lineRule="auto"/>
        <w:ind w:left="743" w:right="46" w:hanging="360"/>
        <w:jc w:val="both"/>
        <w:rPr>
          <w:sz w:val="24"/>
        </w:rPr>
      </w:pPr>
      <w:r>
        <w:rPr>
          <w:sz w:val="24"/>
        </w:rPr>
        <w:t>Komitovi</w:t>
      </w:r>
      <w:r>
        <w:rPr>
          <w:spacing w:val="-1"/>
          <w:sz w:val="24"/>
        </w:rPr>
        <w:t xml:space="preserve"> </w:t>
      </w:r>
      <w:r>
        <w:rPr>
          <w:sz w:val="24"/>
        </w:rPr>
        <w:t>napravljeni</w:t>
      </w:r>
      <w:r>
        <w:rPr>
          <w:spacing w:val="-1"/>
          <w:sz w:val="24"/>
        </w:rPr>
        <w:t xml:space="preserve"> </w:t>
      </w:r>
      <w:r>
        <w:rPr>
          <w:sz w:val="24"/>
        </w:rPr>
        <w:t>nakon</w:t>
      </w:r>
      <w:r>
        <w:rPr>
          <w:spacing w:val="-1"/>
          <w:sz w:val="24"/>
        </w:rPr>
        <w:t xml:space="preserve"> </w:t>
      </w:r>
      <w:r>
        <w:rPr>
          <w:sz w:val="24"/>
        </w:rPr>
        <w:t>predviđenog</w:t>
      </w:r>
      <w:r>
        <w:rPr>
          <w:spacing w:val="-1"/>
          <w:sz w:val="24"/>
        </w:rPr>
        <w:t xml:space="preserve"> </w:t>
      </w:r>
      <w:r>
        <w:rPr>
          <w:sz w:val="24"/>
        </w:rPr>
        <w:t>roka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neće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biti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uzeti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u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obzir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z w:val="24"/>
        </w:rPr>
        <w:t xml:space="preserve">prilikom </w:t>
      </w:r>
      <w:r>
        <w:rPr>
          <w:spacing w:val="-2"/>
          <w:sz w:val="24"/>
        </w:rPr>
        <w:t>ocenjivanja.</w:t>
      </w:r>
    </w:p>
    <w:p w14:paraId="6EB8D3D0">
      <w:pPr>
        <w:pStyle w:val="9"/>
        <w:numPr>
          <w:ilvl w:val="0"/>
          <w:numId w:val="5"/>
        </w:numPr>
        <w:tabs>
          <w:tab w:val="left" w:pos="743"/>
        </w:tabs>
        <w:spacing w:before="0" w:after="0" w:line="276" w:lineRule="auto"/>
        <w:ind w:left="743" w:right="43" w:hanging="360"/>
        <w:jc w:val="both"/>
        <w:rPr>
          <w:sz w:val="24"/>
        </w:rPr>
      </w:pPr>
      <w:r>
        <w:rPr>
          <w:sz w:val="24"/>
        </w:rPr>
        <w:t xml:space="preserve">Svaki član tima mora pokazati </w:t>
      </w:r>
      <w:r>
        <w:rPr>
          <w:rFonts w:ascii="Arial" w:hAnsi="Arial"/>
          <w:b/>
          <w:sz w:val="24"/>
        </w:rPr>
        <w:t xml:space="preserve">snalaženje u kodu </w:t>
      </w:r>
      <w:r>
        <w:rPr>
          <w:sz w:val="24"/>
        </w:rPr>
        <w:t xml:space="preserve">i </w:t>
      </w:r>
      <w:r>
        <w:rPr>
          <w:rFonts w:ascii="Arial" w:hAnsi="Arial"/>
          <w:b/>
          <w:sz w:val="24"/>
        </w:rPr>
        <w:t xml:space="preserve">razumevanje implementiranih mehanizama </w:t>
      </w:r>
      <w:r>
        <w:rPr>
          <w:sz w:val="24"/>
        </w:rPr>
        <w:t>kako bi ostvario maksimalan broj poena za funkcionalnost. Asistent zadržava pravo da odabere proizvoljan segment projekta na osnovu kog će proveriti razumevanje implementiranog rešenja.</w:t>
      </w:r>
    </w:p>
    <w:p w14:paraId="23947AF2">
      <w:pPr>
        <w:pStyle w:val="6"/>
        <w:spacing w:before="240"/>
        <w:ind w:left="23"/>
      </w:pPr>
      <w:r>
        <w:t xml:space="preserve">Za neispunjavanje uslova [1-5] tim automatski gubi 5 </w:t>
      </w:r>
      <w:r>
        <w:rPr>
          <w:spacing w:val="-2"/>
        </w:rPr>
        <w:t>poena.</w:t>
      </w:r>
    </w:p>
    <w:p w14:paraId="4F8CF0D7">
      <w:pPr>
        <w:pStyle w:val="6"/>
        <w:spacing w:before="165"/>
      </w:pPr>
    </w:p>
    <w:p w14:paraId="64A2C220">
      <w:pPr>
        <w:pStyle w:val="2"/>
        <w:numPr>
          <w:ilvl w:val="0"/>
          <w:numId w:val="1"/>
        </w:numPr>
        <w:tabs>
          <w:tab w:val="left" w:pos="1462"/>
        </w:tabs>
        <w:spacing w:before="0" w:after="0" w:line="240" w:lineRule="auto"/>
        <w:ind w:left="1462" w:right="0" w:hanging="626"/>
        <w:jc w:val="left"/>
      </w:pPr>
      <w:bookmarkStart w:id="49" w:name="8.​Skaliranje ocena "/>
      <w:bookmarkEnd w:id="49"/>
      <w:r>
        <w:t>Skaliranje</w:t>
      </w:r>
      <w:r>
        <w:rPr>
          <w:spacing w:val="-10"/>
        </w:rPr>
        <w:t xml:space="preserve"> </w:t>
      </w:r>
      <w:r>
        <w:rPr>
          <w:spacing w:val="-2"/>
        </w:rPr>
        <w:t>ocena</w:t>
      </w:r>
    </w:p>
    <w:p w14:paraId="0155C227">
      <w:pPr>
        <w:pStyle w:val="6"/>
        <w:spacing w:before="175" w:line="276" w:lineRule="auto"/>
        <w:ind w:left="23" w:right="38"/>
        <w:jc w:val="both"/>
      </w:pPr>
      <w:r>
        <w:t>Projekat je predispitna obaveza čija se izrada podrazumeva u toku semestra, a odbrana na kraju. U slučaju da studenti ne uspeju u toku</w:t>
      </w:r>
      <w:r>
        <w:rPr>
          <w:spacing w:val="-10"/>
        </w:rPr>
        <w:t xml:space="preserve"> </w:t>
      </w:r>
      <w:r>
        <w:t>semestra</w:t>
      </w:r>
      <w:r>
        <w:rPr>
          <w:spacing w:val="-10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završe</w:t>
      </w:r>
      <w:r>
        <w:rPr>
          <w:spacing w:val="-10"/>
        </w:rPr>
        <w:t xml:space="preserve"> </w:t>
      </w:r>
      <w:r>
        <w:t xml:space="preserve">izradu projekta i uspešno odbrane urađeno, u junu i septembru će biti organizovan po </w:t>
      </w:r>
      <w:r>
        <w:rPr>
          <w:spacing w:val="-2"/>
        </w:rPr>
        <w:t>dodatni</w:t>
      </w:r>
      <w:r>
        <w:rPr>
          <w:spacing w:val="-10"/>
        </w:rPr>
        <w:t xml:space="preserve"> </w:t>
      </w:r>
      <w:r>
        <w:rPr>
          <w:spacing w:val="-2"/>
        </w:rPr>
        <w:t>termin</w:t>
      </w:r>
      <w:r>
        <w:rPr>
          <w:spacing w:val="-10"/>
        </w:rPr>
        <w:t xml:space="preserve"> </w:t>
      </w:r>
      <w:r>
        <w:rPr>
          <w:spacing w:val="-2"/>
        </w:rPr>
        <w:t>za</w:t>
      </w:r>
      <w:r>
        <w:rPr>
          <w:spacing w:val="-10"/>
        </w:rPr>
        <w:t xml:space="preserve"> </w:t>
      </w:r>
      <w:r>
        <w:rPr>
          <w:spacing w:val="-2"/>
        </w:rPr>
        <w:t>koji</w:t>
      </w:r>
      <w:r>
        <w:rPr>
          <w:spacing w:val="-10"/>
        </w:rPr>
        <w:t xml:space="preserve"> </w:t>
      </w:r>
      <w:r>
        <w:rPr>
          <w:spacing w:val="-2"/>
        </w:rPr>
        <w:t>će</w:t>
      </w:r>
      <w:r>
        <w:rPr>
          <w:spacing w:val="-10"/>
        </w:rPr>
        <w:t xml:space="preserve"> </w:t>
      </w:r>
      <w:r>
        <w:rPr>
          <w:spacing w:val="-2"/>
        </w:rPr>
        <w:t>bodovi</w:t>
      </w:r>
      <w:r>
        <w:rPr>
          <w:spacing w:val="-10"/>
        </w:rPr>
        <w:t xml:space="preserve"> </w:t>
      </w:r>
      <w:r>
        <w:rPr>
          <w:spacing w:val="-2"/>
        </w:rPr>
        <w:t>biti</w:t>
      </w:r>
      <w:r>
        <w:rPr>
          <w:spacing w:val="-10"/>
        </w:rPr>
        <w:t xml:space="preserve"> </w:t>
      </w:r>
      <w:r>
        <w:rPr>
          <w:spacing w:val="-2"/>
        </w:rPr>
        <w:t>skalirani</w:t>
      </w:r>
      <w:r>
        <w:rPr>
          <w:spacing w:val="-10"/>
        </w:rPr>
        <w:t xml:space="preserve"> </w:t>
      </w:r>
      <w:r>
        <w:rPr>
          <w:spacing w:val="-2"/>
        </w:rPr>
        <w:t>na</w:t>
      </w:r>
      <w:r>
        <w:rPr>
          <w:spacing w:val="-10"/>
        </w:rPr>
        <w:t xml:space="preserve"> </w:t>
      </w:r>
      <w:r>
        <w:rPr>
          <w:spacing w:val="-2"/>
        </w:rPr>
        <w:t>sledeći</w:t>
      </w:r>
      <w:r>
        <w:rPr>
          <w:spacing w:val="-10"/>
        </w:rPr>
        <w:t xml:space="preserve"> </w:t>
      </w:r>
      <w:r>
        <w:rPr>
          <w:spacing w:val="-2"/>
        </w:rPr>
        <w:t>način:</w:t>
      </w:r>
    </w:p>
    <w:p w14:paraId="4F222506">
      <w:pPr>
        <w:pStyle w:val="9"/>
        <w:numPr>
          <w:ilvl w:val="0"/>
          <w:numId w:val="6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januarski rok - 100% </w:t>
      </w:r>
      <w:r>
        <w:rPr>
          <w:spacing w:val="-2"/>
          <w:sz w:val="24"/>
        </w:rPr>
        <w:t>bodova</w:t>
      </w:r>
    </w:p>
    <w:p w14:paraId="271D788A">
      <w:pPr>
        <w:pStyle w:val="9"/>
        <w:numPr>
          <w:ilvl w:val="0"/>
          <w:numId w:val="6"/>
        </w:numPr>
        <w:tabs>
          <w:tab w:val="left" w:pos="742"/>
        </w:tabs>
        <w:spacing w:before="4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junski rok - 90% </w:t>
      </w:r>
      <w:r>
        <w:rPr>
          <w:spacing w:val="-2"/>
          <w:sz w:val="24"/>
        </w:rPr>
        <w:t>bodova</w:t>
      </w:r>
    </w:p>
    <w:p w14:paraId="6BEF5ED4">
      <w:pPr>
        <w:pStyle w:val="9"/>
        <w:numPr>
          <w:ilvl w:val="0"/>
          <w:numId w:val="6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septembarski rok - 80% </w:t>
      </w:r>
      <w:r>
        <w:rPr>
          <w:spacing w:val="-2"/>
          <w:sz w:val="24"/>
        </w:rPr>
        <w:t>bodova</w:t>
      </w:r>
    </w:p>
    <w:p w14:paraId="6D594DD5">
      <w:pPr>
        <w:pStyle w:val="6"/>
      </w:pPr>
    </w:p>
    <w:p w14:paraId="7906782B">
      <w:pPr>
        <w:pStyle w:val="6"/>
        <w:spacing w:before="207"/>
      </w:pPr>
    </w:p>
    <w:p w14:paraId="083E1B72">
      <w:pPr>
        <w:pStyle w:val="2"/>
        <w:numPr>
          <w:ilvl w:val="0"/>
          <w:numId w:val="1"/>
        </w:numPr>
        <w:tabs>
          <w:tab w:val="left" w:pos="1462"/>
        </w:tabs>
        <w:spacing w:before="0" w:after="0" w:line="240" w:lineRule="auto"/>
        <w:ind w:left="1462" w:right="0" w:hanging="626"/>
        <w:jc w:val="left"/>
      </w:pPr>
      <w:bookmarkStart w:id="50" w:name="9.​Projekat za stare studente "/>
      <w:bookmarkEnd w:id="50"/>
      <w:r>
        <w:t>Projekat</w:t>
      </w:r>
      <w:r>
        <w:rPr>
          <w:spacing w:val="-5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stare</w:t>
      </w:r>
      <w:r>
        <w:rPr>
          <w:spacing w:val="-5"/>
        </w:rPr>
        <w:t xml:space="preserve"> </w:t>
      </w:r>
      <w:r>
        <w:rPr>
          <w:spacing w:val="-2"/>
        </w:rPr>
        <w:t>studente</w:t>
      </w:r>
    </w:p>
    <w:p w14:paraId="5044FA73">
      <w:pPr>
        <w:spacing w:before="175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Ukoliko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stari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studenti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samostalno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rade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projekat,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potrebno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je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odraditi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sledeće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funkcionalnosti:</w:t>
      </w:r>
    </w:p>
    <w:p w14:paraId="43B51473">
      <w:pPr>
        <w:pStyle w:val="9"/>
        <w:numPr>
          <w:ilvl w:val="0"/>
          <w:numId w:val="6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3.1,</w:t>
      </w:r>
      <w:r>
        <w:rPr>
          <w:spacing w:val="-5"/>
          <w:sz w:val="22"/>
        </w:rPr>
        <w:t xml:space="preserve"> </w:t>
      </w:r>
      <w:r>
        <w:rPr>
          <w:sz w:val="22"/>
        </w:rPr>
        <w:t>3.2,</w:t>
      </w:r>
      <w:r>
        <w:rPr>
          <w:spacing w:val="-4"/>
          <w:sz w:val="22"/>
        </w:rPr>
        <w:t xml:space="preserve"> </w:t>
      </w:r>
      <w:r>
        <w:rPr>
          <w:sz w:val="22"/>
        </w:rPr>
        <w:t>3.3,</w:t>
      </w:r>
      <w:r>
        <w:rPr>
          <w:spacing w:val="-4"/>
          <w:sz w:val="22"/>
        </w:rPr>
        <w:t xml:space="preserve"> </w:t>
      </w:r>
      <w:r>
        <w:rPr>
          <w:sz w:val="22"/>
        </w:rPr>
        <w:t>3.6,</w:t>
      </w:r>
      <w:r>
        <w:rPr>
          <w:spacing w:val="-4"/>
          <w:sz w:val="22"/>
        </w:rPr>
        <w:t xml:space="preserve"> </w:t>
      </w:r>
      <w:r>
        <w:rPr>
          <w:sz w:val="22"/>
        </w:rPr>
        <w:t>3.7,</w:t>
      </w:r>
      <w:r>
        <w:rPr>
          <w:spacing w:val="-4"/>
          <w:sz w:val="22"/>
        </w:rPr>
        <w:t xml:space="preserve"> </w:t>
      </w:r>
      <w:r>
        <w:rPr>
          <w:sz w:val="22"/>
        </w:rPr>
        <w:t>3.14,</w:t>
      </w:r>
      <w:r>
        <w:rPr>
          <w:spacing w:val="-4"/>
          <w:sz w:val="22"/>
        </w:rPr>
        <w:t xml:space="preserve"> 3.15</w:t>
      </w:r>
    </w:p>
    <w:p w14:paraId="1133FFA5">
      <w:pPr>
        <w:pStyle w:val="6"/>
        <w:spacing w:before="76"/>
        <w:rPr>
          <w:sz w:val="22"/>
        </w:rPr>
      </w:pPr>
    </w:p>
    <w:p w14:paraId="49F066BD">
      <w:pPr>
        <w:spacing w:before="0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Za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kontrolnu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tačku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1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je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potrebno uraditi:</w:t>
      </w:r>
    </w:p>
    <w:p w14:paraId="65C6BD48">
      <w:pPr>
        <w:pStyle w:val="9"/>
        <w:numPr>
          <w:ilvl w:val="0"/>
          <w:numId w:val="6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3.1,</w:t>
      </w:r>
      <w:r>
        <w:rPr>
          <w:spacing w:val="-4"/>
          <w:sz w:val="22"/>
        </w:rPr>
        <w:t xml:space="preserve"> 3.2,</w:t>
      </w:r>
    </w:p>
    <w:p w14:paraId="6988D0C0">
      <w:pPr>
        <w:pStyle w:val="6"/>
        <w:spacing w:before="76"/>
        <w:rPr>
          <w:sz w:val="22"/>
        </w:rPr>
      </w:pPr>
    </w:p>
    <w:p w14:paraId="7070B0B4">
      <w:pPr>
        <w:spacing w:before="0" w:line="276" w:lineRule="auto"/>
        <w:ind w:left="23" w:right="48" w:firstLine="0"/>
        <w:jc w:val="both"/>
        <w:rPr>
          <w:sz w:val="22"/>
        </w:rPr>
      </w:pPr>
      <w:r>
        <w:rPr>
          <w:sz w:val="22"/>
        </w:rPr>
        <w:t>Stari</w:t>
      </w:r>
      <w:r>
        <w:rPr>
          <w:spacing w:val="-16"/>
          <w:sz w:val="22"/>
        </w:rPr>
        <w:t xml:space="preserve"> </w:t>
      </w:r>
      <w:r>
        <w:rPr>
          <w:sz w:val="22"/>
        </w:rPr>
        <w:t>studenti</w:t>
      </w:r>
      <w:r>
        <w:rPr>
          <w:spacing w:val="-15"/>
          <w:sz w:val="22"/>
        </w:rPr>
        <w:t xml:space="preserve"> </w:t>
      </w:r>
      <w:r>
        <w:rPr>
          <w:sz w:val="22"/>
        </w:rPr>
        <w:t>koji</w:t>
      </w:r>
      <w:r>
        <w:rPr>
          <w:spacing w:val="-15"/>
          <w:sz w:val="22"/>
        </w:rPr>
        <w:t xml:space="preserve"> </w:t>
      </w:r>
      <w:r>
        <w:rPr>
          <w:sz w:val="22"/>
        </w:rPr>
        <w:t>samostalno</w:t>
      </w:r>
      <w:r>
        <w:rPr>
          <w:spacing w:val="-16"/>
          <w:sz w:val="22"/>
        </w:rPr>
        <w:t xml:space="preserve"> </w:t>
      </w:r>
      <w:r>
        <w:rPr>
          <w:sz w:val="22"/>
        </w:rPr>
        <w:t>rade</w:t>
      </w:r>
      <w:r>
        <w:rPr>
          <w:spacing w:val="-15"/>
          <w:sz w:val="22"/>
        </w:rPr>
        <w:t xml:space="preserve"> </w:t>
      </w:r>
      <w:r>
        <w:rPr>
          <w:sz w:val="22"/>
        </w:rPr>
        <w:t>projekat</w:t>
      </w:r>
      <w:r>
        <w:rPr>
          <w:spacing w:val="-15"/>
          <w:sz w:val="22"/>
        </w:rPr>
        <w:t xml:space="preserve"> </w:t>
      </w:r>
      <w:r>
        <w:rPr>
          <w:sz w:val="22"/>
        </w:rPr>
        <w:t>nemaju</w:t>
      </w:r>
      <w:r>
        <w:rPr>
          <w:spacing w:val="-15"/>
          <w:sz w:val="22"/>
        </w:rPr>
        <w:t xml:space="preserve"> </w:t>
      </w:r>
      <w:r>
        <w:rPr>
          <w:sz w:val="22"/>
        </w:rPr>
        <w:t>kontrolnu</w:t>
      </w:r>
      <w:r>
        <w:rPr>
          <w:spacing w:val="-16"/>
          <w:sz w:val="22"/>
        </w:rPr>
        <w:t xml:space="preserve"> </w:t>
      </w:r>
      <w:r>
        <w:rPr>
          <w:sz w:val="22"/>
        </w:rPr>
        <w:t>tačku</w:t>
      </w:r>
      <w:r>
        <w:rPr>
          <w:spacing w:val="-15"/>
          <w:sz w:val="22"/>
        </w:rPr>
        <w:t xml:space="preserve"> </w:t>
      </w:r>
      <w:r>
        <w:rPr>
          <w:sz w:val="22"/>
        </w:rPr>
        <w:t>2,</w:t>
      </w:r>
      <w:r>
        <w:rPr>
          <w:spacing w:val="-15"/>
          <w:sz w:val="22"/>
        </w:rPr>
        <w:t xml:space="preserve"> </w:t>
      </w:r>
      <w:r>
        <w:rPr>
          <w:sz w:val="22"/>
        </w:rPr>
        <w:t>već</w:t>
      </w:r>
      <w:r>
        <w:rPr>
          <w:spacing w:val="-16"/>
          <w:sz w:val="22"/>
        </w:rPr>
        <w:t xml:space="preserve"> </w:t>
      </w:r>
      <w:r>
        <w:rPr>
          <w:sz w:val="22"/>
        </w:rPr>
        <w:t>će</w:t>
      </w:r>
      <w:r>
        <w:rPr>
          <w:spacing w:val="-15"/>
          <w:sz w:val="22"/>
        </w:rPr>
        <w:t xml:space="preserve"> </w:t>
      </w:r>
      <w:r>
        <w:rPr>
          <w:sz w:val="22"/>
        </w:rPr>
        <w:t>sve</w:t>
      </w:r>
      <w:r>
        <w:rPr>
          <w:spacing w:val="-15"/>
          <w:sz w:val="22"/>
        </w:rPr>
        <w:t xml:space="preserve"> </w:t>
      </w:r>
      <w:r>
        <w:rPr>
          <w:sz w:val="22"/>
        </w:rPr>
        <w:t>preostale funcionalnosti pokazati na finalnoj odbrani.</w:t>
      </w:r>
    </w:p>
    <w:sectPr>
      <w:pgSz w:w="11920" w:h="16840"/>
      <w:pgMar w:top="1600" w:right="1417" w:bottom="280" w:left="1417" w:header="7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E637F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450850</wp:posOffset>
          </wp:positionV>
          <wp:extent cx="1038225" cy="3810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38225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b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b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spacing w:val="0"/>
        <w:w w:val="60"/>
        <w:lang w:val="bs" w:eastAsia="en-US" w:bidi="ar-SA"/>
      </w:rPr>
    </w:lvl>
    <w:lvl w:ilvl="1" w:tentative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307" w:hanging="360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002" w:hanging="360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4849" w:hanging="360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60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544" w:hanging="360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391" w:hanging="360"/>
      </w:pPr>
      <w:rPr>
        <w:rFonts w:hint="default"/>
        <w:lang w:val="b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62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bs" w:eastAsia="en-US" w:bidi="ar-SA"/>
      </w:rPr>
    </w:lvl>
    <w:lvl w:ilvl="1" w:tentative="0">
      <w:start w:val="1"/>
      <w:numFmt w:val="decimal"/>
      <w:lvlText w:val="%1.%2."/>
      <w:lvlJc w:val="left"/>
      <w:pPr>
        <w:ind w:left="2183" w:hanging="82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947" w:hanging="827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714" w:hanging="827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482" w:hanging="827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5249" w:hanging="827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6016" w:hanging="827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784" w:hanging="827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827"/>
      </w:pPr>
      <w:rPr>
        <w:rFonts w:hint="default"/>
        <w:lang w:val="b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spacing w:val="0"/>
        <w:w w:val="60"/>
        <w:lang w:val="b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b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b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b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b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b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b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b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b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b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FE5AEC"/>
    <w:rsid w:val="623223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bs" w:eastAsia="en-US" w:bidi="ar-SA"/>
    </w:rPr>
  </w:style>
  <w:style w:type="paragraph" w:styleId="2">
    <w:name w:val="heading 1"/>
    <w:basedOn w:val="1"/>
    <w:qFormat/>
    <w:uiPriority w:val="1"/>
    <w:pPr>
      <w:ind w:left="1462" w:hanging="626"/>
      <w:outlineLvl w:val="1"/>
    </w:pPr>
    <w:rPr>
      <w:rFonts w:ascii="Arial MT" w:hAnsi="Arial MT" w:eastAsia="Arial MT" w:cs="Arial MT"/>
      <w:sz w:val="32"/>
      <w:szCs w:val="32"/>
      <w:lang w:val="bs" w:eastAsia="en-US" w:bidi="ar-SA"/>
    </w:rPr>
  </w:style>
  <w:style w:type="paragraph" w:styleId="3">
    <w:name w:val="heading 2"/>
    <w:basedOn w:val="1"/>
    <w:qFormat/>
    <w:uiPriority w:val="1"/>
    <w:pPr>
      <w:spacing w:before="200"/>
      <w:ind w:left="2182" w:hanging="826"/>
      <w:outlineLvl w:val="2"/>
    </w:pPr>
    <w:rPr>
      <w:rFonts w:ascii="Arial MT" w:hAnsi="Arial MT" w:eastAsia="Arial MT" w:cs="Arial MT"/>
      <w:sz w:val="28"/>
      <w:szCs w:val="28"/>
      <w:lang w:val="b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bs" w:eastAsia="en-US" w:bidi="ar-SA"/>
    </w:rPr>
  </w:style>
  <w:style w:type="paragraph" w:styleId="7">
    <w:name w:val="Title"/>
    <w:basedOn w:val="1"/>
    <w:qFormat/>
    <w:uiPriority w:val="1"/>
    <w:pPr>
      <w:ind w:left="705"/>
      <w:jc w:val="center"/>
    </w:pPr>
    <w:rPr>
      <w:rFonts w:ascii="Arial" w:hAnsi="Arial" w:eastAsia="Arial" w:cs="Arial"/>
      <w:b/>
      <w:bCs/>
      <w:sz w:val="44"/>
      <w:szCs w:val="44"/>
      <w:lang w:val="b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42" w:hanging="359"/>
    </w:pPr>
    <w:rPr>
      <w:rFonts w:ascii="Arial MT" w:hAnsi="Arial MT" w:eastAsia="Arial MT" w:cs="Arial MT"/>
      <w:lang w:val="bs" w:eastAsia="en-US" w:bidi="ar-SA"/>
    </w:rPr>
  </w:style>
  <w:style w:type="paragraph" w:customStyle="1" w:styleId="10">
    <w:name w:val="Table Paragraph"/>
    <w:basedOn w:val="1"/>
    <w:qFormat/>
    <w:uiPriority w:val="1"/>
    <w:rPr>
      <w:lang w:val="b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484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2026-01-10T21:07:00Z</dcterms:created>
  <dc:creator>xsmil</dc:creator>
  <cp:lastModifiedBy>Daxy13</cp:lastModifiedBy>
  <dcterms:modified xsi:type="dcterms:W3CDTF">2026-01-24T15:48:06Z</dcterms:modified>
  <dc:title>Specifikacija projekta ISA 2025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417A6D48EE63431082F17952D0B782CC_12</vt:lpwstr>
  </property>
</Properties>
</file>